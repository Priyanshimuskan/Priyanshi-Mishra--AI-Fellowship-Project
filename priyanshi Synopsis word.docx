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FF11A">
      <w:pPr>
        <w:pStyle w:val="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728345</wp:posOffset>
            </wp:positionH>
            <wp:positionV relativeFrom="page">
              <wp:posOffset>9445625</wp:posOffset>
            </wp:positionV>
            <wp:extent cx="6388735" cy="61277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608" cy="61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167005</wp:posOffset>
                </wp:positionH>
                <wp:positionV relativeFrom="page">
                  <wp:posOffset>7819390</wp:posOffset>
                </wp:positionV>
                <wp:extent cx="7452360" cy="9271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2359" cy="927100"/>
                          <a:chOff x="0" y="0"/>
                          <a:chExt cx="7452359" cy="927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52359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2359" h="927100">
                                <a:moveTo>
                                  <a:pt x="7452359" y="926592"/>
                                </a:moveTo>
                                <a:lnTo>
                                  <a:pt x="0" y="926592"/>
                                </a:lnTo>
                                <a:lnTo>
                                  <a:pt x="0" y="0"/>
                                </a:lnTo>
                                <a:lnTo>
                                  <a:pt x="7452359" y="0"/>
                                </a:lnTo>
                                <a:lnTo>
                                  <a:pt x="7452359" y="92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B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129539"/>
                            <a:ext cx="251459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60" y="131063"/>
                            <a:ext cx="252984" cy="246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2391" y="123444"/>
                            <a:ext cx="237743" cy="242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491" y="64769"/>
                            <a:ext cx="130937" cy="765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8691" y="53339"/>
                            <a:ext cx="130937" cy="7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07834" y="174466"/>
                            <a:ext cx="102870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3D08C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Name</w:t>
                              </w:r>
                            </w:p>
                            <w:p w14:paraId="0D2BA305">
                              <w:pPr>
                                <w:spacing w:before="108" w:line="23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z w:val="20"/>
                                </w:rPr>
                                <w:t>Priyanshi</w:t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t>Mishra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51873" y="174479"/>
                            <a:ext cx="235204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569B9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Email</w:t>
                              </w:r>
                            </w:p>
                            <w:p w14:paraId="6D3CF491">
                              <w:pPr>
                                <w:spacing w:before="144" w:line="23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"mailto:Priyanshi.mishra07082006@gmail.com"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t>Priyanshi.mishra07082006@gmail.com</w:t>
                              </w: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705652" y="159175"/>
                            <a:ext cx="103886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AC99D">
                              <w:pPr>
                                <w:spacing w:before="0" w:line="223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Guide</w:t>
                              </w:r>
                            </w:p>
                            <w:p w14:paraId="0C92AACC">
                              <w:pPr>
                                <w:spacing w:before="115" w:line="230" w:lineRule="exact"/>
                                <w:ind w:left="2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D358D"/>
                                  <w:spacing w:val="-2"/>
                                  <w:sz w:val="20"/>
                                </w:rPr>
                                <w:t>Umamaheshwari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15pt;margin-top:615.7pt;height:73pt;width:586.8pt;mso-position-horizontal-relative:page;mso-position-vertical-relative:page;z-index:251660288;mso-width-relative:page;mso-height-relative:page;" coordsize="7452359,927100" o:gfxdata="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">
                <o:lock v:ext="edit" aspectratio="f"/>
                <v:shape id="Graphic 3" o:spid="_x0000_s1026" o:spt="100" style="position:absolute;left:0;top:0;height:927100;width:7452359;" fillcolor="#E2EBF8" filled="t" stroked="f" coordsize="7452359,927100" o:gfxdata="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AEkBvQAA&#10;ANoAAAAPAAAAAAAAAAEAIAAAACIAAABkcnMvZG93bnJldi54bWxQSwECFAAUAAAACACHTuJAMy8F&#10;njsAAAA5AAAAEAAAAAAAAAABACAAAAAMAQAAZHJzL3NoYXBleG1sLnhtbFBLBQYAAAAABgAGAFsB&#10;AAC2AwAAAAA=&#10;" path="m7452359,926592l0,926592,0,0,7452359,0,7452359,9265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312420;top:129539;height:242315;width:251459;" filled="f" o:preferrelative="t" stroked="f" coordsize="21600,21600" o:gfxdata="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szl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5" o:spid="_x0000_s1026" o:spt="75" type="#_x0000_t75" style="position:absolute;left:2651760;top:131063;height:246887;width:252984;" filled="f" o:preferrelative="t" stroked="f" coordsize="21600,21600" o:gfxdata="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APs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Image 6" o:spid="_x0000_s1026" o:spt="75" type="#_x0000_t75" style="position:absolute;left:5422391;top:123444;height:242315;width:237743;" filled="f" o:preferrelative="t" stroked="f" coordsize="21600,21600" o:gfxdata="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6Okz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7" o:spid="_x0000_s1026" o:spt="75" type="#_x0000_t75" style="position:absolute;left:2535491;top:64769;height:765937;width:130937;" filled="f" o:preferrelative="t" stroked="f" coordsize="21600,21600" o:gfxdata="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tKQ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8" o:spid="_x0000_s1026" o:spt="75" type="#_x0000_t75" style="position:absolute;left:5278691;top:53339;height:765937;width:130937;" filled="f" o:preferrelative="t" stroked="f" coordsize="21600,21600" o:gfxdata="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OScj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f"/>
                </v:shape>
                <v:shape id="Textbox 9" o:spid="_x0000_s1026" o:spt="202" type="#_x0000_t202" style="position:absolute;left:607834;top:174466;height:356235;width:102870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53D08C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Student</w:t>
                        </w:r>
                        <w:r>
                          <w:rPr>
                            <w:rFonts w:ascii="Arial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Name</w:t>
                        </w:r>
                      </w:p>
                      <w:p w14:paraId="0D2BA305">
                        <w:pPr>
                          <w:spacing w:before="108" w:line="23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D358D"/>
                            <w:sz w:val="20"/>
                          </w:rPr>
                          <w:t>Priyanshi</w:t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t>Mishra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2951873;top:174479;height:379095;width:235204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0569B9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Student</w:t>
                        </w:r>
                        <w:r>
                          <w:rPr>
                            <w:rFonts w:ascii="Arial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Email</w:t>
                        </w:r>
                      </w:p>
                      <w:p w14:paraId="6D3CF491">
                        <w:pPr>
                          <w:spacing w:before="144" w:line="23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"mailto:Priyanshi.mishra07082006@gmail.com"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t>Priyanshi.mishra07082006@gmail.com</w:t>
                        </w: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5705652;top:159175;height:360680;width:103886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3AC99D">
                        <w:pPr>
                          <w:spacing w:before="0" w:line="223" w:lineRule="exact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Guide</w:t>
                        </w:r>
                      </w:p>
                      <w:p w14:paraId="0C92AACC">
                        <w:pPr>
                          <w:spacing w:before="115" w:line="230" w:lineRule="exact"/>
                          <w:ind w:left="2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D358D"/>
                            <w:spacing w:val="-2"/>
                            <w:sz w:val="20"/>
                          </w:rPr>
                          <w:t>Umamaheshwari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1386205</wp:posOffset>
                </wp:positionH>
                <wp:positionV relativeFrom="page">
                  <wp:posOffset>1492885</wp:posOffset>
                </wp:positionV>
                <wp:extent cx="6385560" cy="286893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560" cy="2868930"/>
                          <a:chOff x="0" y="0"/>
                          <a:chExt cx="6385560" cy="28689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9815" y="0"/>
                            <a:ext cx="362839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8390" h="509270">
                                <a:moveTo>
                                  <a:pt x="3553117" y="1269"/>
                                </a:moveTo>
                                <a:lnTo>
                                  <a:pt x="74612" y="1269"/>
                                </a:lnTo>
                                <a:lnTo>
                                  <a:pt x="78587" y="0"/>
                                </a:lnTo>
                                <a:lnTo>
                                  <a:pt x="3548506" y="0"/>
                                </a:lnTo>
                                <a:lnTo>
                                  <a:pt x="3553117" y="12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86606" y="15239"/>
                                </a:moveTo>
                                <a:lnTo>
                                  <a:pt x="41122" y="15239"/>
                                </a:lnTo>
                                <a:lnTo>
                                  <a:pt x="44919" y="12699"/>
                                </a:lnTo>
                                <a:lnTo>
                                  <a:pt x="48844" y="10159"/>
                                </a:lnTo>
                                <a:lnTo>
                                  <a:pt x="52324" y="8889"/>
                                </a:lnTo>
                                <a:lnTo>
                                  <a:pt x="56451" y="6349"/>
                                </a:lnTo>
                                <a:lnTo>
                                  <a:pt x="60693" y="5079"/>
                                </a:lnTo>
                                <a:lnTo>
                                  <a:pt x="65633" y="3809"/>
                                </a:lnTo>
                                <a:lnTo>
                                  <a:pt x="69469" y="2539"/>
                                </a:lnTo>
                                <a:lnTo>
                                  <a:pt x="73990" y="1269"/>
                                </a:lnTo>
                                <a:lnTo>
                                  <a:pt x="3553739" y="1269"/>
                                </a:lnTo>
                                <a:lnTo>
                                  <a:pt x="3558260" y="2539"/>
                                </a:lnTo>
                                <a:lnTo>
                                  <a:pt x="3562083" y="3809"/>
                                </a:lnTo>
                                <a:lnTo>
                                  <a:pt x="3562692" y="3809"/>
                                </a:lnTo>
                                <a:lnTo>
                                  <a:pt x="3567036" y="5079"/>
                                </a:lnTo>
                                <a:lnTo>
                                  <a:pt x="3570693" y="6349"/>
                                </a:lnTo>
                                <a:lnTo>
                                  <a:pt x="3571265" y="6349"/>
                                </a:lnTo>
                                <a:lnTo>
                                  <a:pt x="3575405" y="8889"/>
                                </a:lnTo>
                                <a:lnTo>
                                  <a:pt x="3578885" y="10159"/>
                                </a:lnTo>
                                <a:lnTo>
                                  <a:pt x="3582809" y="12699"/>
                                </a:lnTo>
                                <a:lnTo>
                                  <a:pt x="3586606" y="15239"/>
                                </a:lnTo>
                                <a:close/>
                              </a:path>
                              <a:path w="3628390" h="509270">
                                <a:moveTo>
                                  <a:pt x="66916" y="478789"/>
                                </a:moveTo>
                                <a:lnTo>
                                  <a:pt x="23749" y="478789"/>
                                </a:lnTo>
                                <a:lnTo>
                                  <a:pt x="21209" y="474979"/>
                                </a:lnTo>
                                <a:lnTo>
                                  <a:pt x="18427" y="472439"/>
                                </a:lnTo>
                                <a:lnTo>
                                  <a:pt x="15811" y="468629"/>
                                </a:lnTo>
                                <a:lnTo>
                                  <a:pt x="15468" y="467359"/>
                                </a:lnTo>
                                <a:lnTo>
                                  <a:pt x="13055" y="463549"/>
                                </a:lnTo>
                                <a:lnTo>
                                  <a:pt x="10807" y="459739"/>
                                </a:lnTo>
                                <a:lnTo>
                                  <a:pt x="9029" y="455929"/>
                                </a:lnTo>
                                <a:lnTo>
                                  <a:pt x="7137" y="452119"/>
                                </a:lnTo>
                                <a:lnTo>
                                  <a:pt x="6896" y="452119"/>
                                </a:lnTo>
                                <a:lnTo>
                                  <a:pt x="5461" y="448309"/>
                                </a:lnTo>
                                <a:lnTo>
                                  <a:pt x="698" y="429259"/>
                                </a:lnTo>
                                <a:lnTo>
                                  <a:pt x="190" y="425449"/>
                                </a:lnTo>
                                <a:lnTo>
                                  <a:pt x="0" y="422909"/>
                                </a:lnTo>
                                <a:lnTo>
                                  <a:pt x="12" y="85089"/>
                                </a:lnTo>
                                <a:lnTo>
                                  <a:pt x="127" y="83819"/>
                                </a:lnTo>
                                <a:lnTo>
                                  <a:pt x="190" y="82549"/>
                                </a:lnTo>
                                <a:lnTo>
                                  <a:pt x="6896" y="57149"/>
                                </a:lnTo>
                                <a:lnTo>
                                  <a:pt x="7137" y="55879"/>
                                </a:lnTo>
                                <a:lnTo>
                                  <a:pt x="9029" y="52069"/>
                                </a:lnTo>
                                <a:lnTo>
                                  <a:pt x="10807" y="48259"/>
                                </a:lnTo>
                                <a:lnTo>
                                  <a:pt x="13055" y="44449"/>
                                </a:lnTo>
                                <a:lnTo>
                                  <a:pt x="15468" y="40639"/>
                                </a:lnTo>
                                <a:lnTo>
                                  <a:pt x="15811" y="40639"/>
                                </a:lnTo>
                                <a:lnTo>
                                  <a:pt x="18427" y="36829"/>
                                </a:lnTo>
                                <a:lnTo>
                                  <a:pt x="21209" y="33019"/>
                                </a:lnTo>
                                <a:lnTo>
                                  <a:pt x="23749" y="30479"/>
                                </a:lnTo>
                                <a:lnTo>
                                  <a:pt x="26835" y="26669"/>
                                </a:lnTo>
                                <a:lnTo>
                                  <a:pt x="30060" y="24129"/>
                                </a:lnTo>
                                <a:lnTo>
                                  <a:pt x="30505" y="22859"/>
                                </a:lnTo>
                                <a:lnTo>
                                  <a:pt x="33439" y="20319"/>
                                </a:lnTo>
                                <a:lnTo>
                                  <a:pt x="36957" y="17779"/>
                                </a:lnTo>
                                <a:lnTo>
                                  <a:pt x="40614" y="15239"/>
                                </a:lnTo>
                                <a:lnTo>
                                  <a:pt x="3587115" y="15239"/>
                                </a:lnTo>
                                <a:lnTo>
                                  <a:pt x="3590772" y="17779"/>
                                </a:lnTo>
                                <a:lnTo>
                                  <a:pt x="3594290" y="20319"/>
                                </a:lnTo>
                                <a:lnTo>
                                  <a:pt x="3597224" y="22859"/>
                                </a:lnTo>
                                <a:lnTo>
                                  <a:pt x="3598307" y="24129"/>
                                </a:lnTo>
                                <a:lnTo>
                                  <a:pt x="89928" y="24129"/>
                                </a:lnTo>
                                <a:lnTo>
                                  <a:pt x="85826" y="25399"/>
                                </a:lnTo>
                                <a:lnTo>
                                  <a:pt x="79705" y="25399"/>
                                </a:lnTo>
                                <a:lnTo>
                                  <a:pt x="75793" y="26669"/>
                                </a:lnTo>
                                <a:lnTo>
                                  <a:pt x="76415" y="26669"/>
                                </a:lnTo>
                                <a:lnTo>
                                  <a:pt x="72580" y="27939"/>
                                </a:lnTo>
                                <a:lnTo>
                                  <a:pt x="73177" y="27939"/>
                                </a:lnTo>
                                <a:lnTo>
                                  <a:pt x="69430" y="29209"/>
                                </a:lnTo>
                                <a:lnTo>
                                  <a:pt x="66916" y="29209"/>
                                </a:lnTo>
                                <a:lnTo>
                                  <a:pt x="63347" y="31749"/>
                                </a:lnTo>
                                <a:lnTo>
                                  <a:pt x="63906" y="31749"/>
                                </a:lnTo>
                                <a:lnTo>
                                  <a:pt x="60413" y="33019"/>
                                </a:lnTo>
                                <a:lnTo>
                                  <a:pt x="60960" y="33019"/>
                                </a:lnTo>
                                <a:lnTo>
                                  <a:pt x="57581" y="34289"/>
                                </a:lnTo>
                                <a:lnTo>
                                  <a:pt x="58102" y="34289"/>
                                </a:lnTo>
                                <a:lnTo>
                                  <a:pt x="56464" y="35559"/>
                                </a:lnTo>
                                <a:lnTo>
                                  <a:pt x="55333" y="35559"/>
                                </a:lnTo>
                                <a:lnTo>
                                  <a:pt x="52171" y="38099"/>
                                </a:lnTo>
                                <a:lnTo>
                                  <a:pt x="52654" y="38099"/>
                                </a:lnTo>
                                <a:lnTo>
                                  <a:pt x="51130" y="39369"/>
                                </a:lnTo>
                                <a:lnTo>
                                  <a:pt x="50076" y="39369"/>
                                </a:lnTo>
                                <a:lnTo>
                                  <a:pt x="47142" y="41909"/>
                                </a:lnTo>
                                <a:lnTo>
                                  <a:pt x="47586" y="41909"/>
                                </a:lnTo>
                                <a:lnTo>
                                  <a:pt x="44780" y="44449"/>
                                </a:lnTo>
                                <a:lnTo>
                                  <a:pt x="45212" y="44449"/>
                                </a:lnTo>
                                <a:lnTo>
                                  <a:pt x="42545" y="46989"/>
                                </a:lnTo>
                                <a:lnTo>
                                  <a:pt x="42951" y="46989"/>
                                </a:lnTo>
                                <a:lnTo>
                                  <a:pt x="40411" y="49529"/>
                                </a:lnTo>
                                <a:lnTo>
                                  <a:pt x="40792" y="49529"/>
                                </a:lnTo>
                                <a:lnTo>
                                  <a:pt x="38392" y="52069"/>
                                </a:lnTo>
                                <a:lnTo>
                                  <a:pt x="38760" y="52069"/>
                                </a:lnTo>
                                <a:lnTo>
                                  <a:pt x="36512" y="54609"/>
                                </a:lnTo>
                                <a:lnTo>
                                  <a:pt x="36855" y="54609"/>
                                </a:lnTo>
                                <a:lnTo>
                                  <a:pt x="34747" y="57149"/>
                                </a:lnTo>
                                <a:lnTo>
                                  <a:pt x="35064" y="57149"/>
                                </a:lnTo>
                                <a:lnTo>
                                  <a:pt x="33769" y="59689"/>
                                </a:lnTo>
                                <a:lnTo>
                                  <a:pt x="33413" y="59689"/>
                                </a:lnTo>
                                <a:lnTo>
                                  <a:pt x="31635" y="63499"/>
                                </a:lnTo>
                                <a:lnTo>
                                  <a:pt x="31902" y="63499"/>
                                </a:lnTo>
                                <a:lnTo>
                                  <a:pt x="30289" y="66039"/>
                                </a:lnTo>
                                <a:lnTo>
                                  <a:pt x="30530" y="66039"/>
                                </a:lnTo>
                                <a:lnTo>
                                  <a:pt x="29565" y="68579"/>
                                </a:lnTo>
                                <a:lnTo>
                                  <a:pt x="29298" y="68579"/>
                                </a:lnTo>
                                <a:lnTo>
                                  <a:pt x="28028" y="72389"/>
                                </a:lnTo>
                                <a:lnTo>
                                  <a:pt x="28219" y="72389"/>
                                </a:lnTo>
                                <a:lnTo>
                                  <a:pt x="27491" y="74929"/>
                                </a:lnTo>
                                <a:lnTo>
                                  <a:pt x="27292" y="74929"/>
                                </a:lnTo>
                                <a:lnTo>
                                  <a:pt x="27127" y="76199"/>
                                </a:lnTo>
                                <a:lnTo>
                                  <a:pt x="25217" y="420369"/>
                                </a:lnTo>
                                <a:lnTo>
                                  <a:pt x="25387" y="422909"/>
                                </a:lnTo>
                                <a:lnTo>
                                  <a:pt x="25895" y="426719"/>
                                </a:lnTo>
                                <a:lnTo>
                                  <a:pt x="26390" y="429259"/>
                                </a:lnTo>
                                <a:lnTo>
                                  <a:pt x="27292" y="433069"/>
                                </a:lnTo>
                                <a:lnTo>
                                  <a:pt x="27491" y="433069"/>
                                </a:lnTo>
                                <a:lnTo>
                                  <a:pt x="28219" y="435609"/>
                                </a:lnTo>
                                <a:lnTo>
                                  <a:pt x="28028" y="435609"/>
                                </a:lnTo>
                                <a:lnTo>
                                  <a:pt x="29298" y="439419"/>
                                </a:lnTo>
                                <a:lnTo>
                                  <a:pt x="29565" y="439419"/>
                                </a:lnTo>
                                <a:lnTo>
                                  <a:pt x="30530" y="441959"/>
                                </a:lnTo>
                                <a:lnTo>
                                  <a:pt x="30289" y="441959"/>
                                </a:lnTo>
                                <a:lnTo>
                                  <a:pt x="31902" y="445769"/>
                                </a:lnTo>
                                <a:lnTo>
                                  <a:pt x="32228" y="445769"/>
                                </a:lnTo>
                                <a:lnTo>
                                  <a:pt x="33413" y="448309"/>
                                </a:lnTo>
                                <a:lnTo>
                                  <a:pt x="33121" y="448309"/>
                                </a:lnTo>
                                <a:lnTo>
                                  <a:pt x="35064" y="450849"/>
                                </a:lnTo>
                                <a:lnTo>
                                  <a:pt x="34747" y="450849"/>
                                </a:lnTo>
                                <a:lnTo>
                                  <a:pt x="36855" y="453389"/>
                                </a:lnTo>
                                <a:lnTo>
                                  <a:pt x="36512" y="453389"/>
                                </a:lnTo>
                                <a:lnTo>
                                  <a:pt x="38760" y="457199"/>
                                </a:lnTo>
                                <a:lnTo>
                                  <a:pt x="39192" y="457199"/>
                                </a:lnTo>
                                <a:lnTo>
                                  <a:pt x="40792" y="459739"/>
                                </a:lnTo>
                                <a:lnTo>
                                  <a:pt x="41258" y="459739"/>
                                </a:lnTo>
                                <a:lnTo>
                                  <a:pt x="42951" y="462279"/>
                                </a:lnTo>
                                <a:lnTo>
                                  <a:pt x="43878" y="462279"/>
                                </a:lnTo>
                                <a:lnTo>
                                  <a:pt x="45212" y="463549"/>
                                </a:lnTo>
                                <a:lnTo>
                                  <a:pt x="44780" y="463549"/>
                                </a:lnTo>
                                <a:lnTo>
                                  <a:pt x="47586" y="466089"/>
                                </a:lnTo>
                                <a:lnTo>
                                  <a:pt x="47142" y="466089"/>
                                </a:lnTo>
                                <a:lnTo>
                                  <a:pt x="50076" y="468629"/>
                                </a:lnTo>
                                <a:lnTo>
                                  <a:pt x="49606" y="468629"/>
                                </a:lnTo>
                                <a:lnTo>
                                  <a:pt x="52654" y="469899"/>
                                </a:lnTo>
                                <a:lnTo>
                                  <a:pt x="52171" y="469899"/>
                                </a:lnTo>
                                <a:lnTo>
                                  <a:pt x="55333" y="472439"/>
                                </a:lnTo>
                                <a:lnTo>
                                  <a:pt x="54825" y="472439"/>
                                </a:lnTo>
                                <a:lnTo>
                                  <a:pt x="58102" y="473709"/>
                                </a:lnTo>
                                <a:lnTo>
                                  <a:pt x="57581" y="473709"/>
                                </a:lnTo>
                                <a:lnTo>
                                  <a:pt x="60960" y="476249"/>
                                </a:lnTo>
                                <a:lnTo>
                                  <a:pt x="62160" y="476249"/>
                                </a:lnTo>
                                <a:lnTo>
                                  <a:pt x="63906" y="477519"/>
                                </a:lnTo>
                                <a:lnTo>
                                  <a:pt x="63347" y="477519"/>
                                </a:lnTo>
                                <a:lnTo>
                                  <a:pt x="66916" y="47878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72903" y="36829"/>
                                </a:moveTo>
                                <a:lnTo>
                                  <a:pt x="3569627" y="34289"/>
                                </a:lnTo>
                                <a:lnTo>
                                  <a:pt x="3570147" y="34289"/>
                                </a:lnTo>
                                <a:lnTo>
                                  <a:pt x="3566769" y="33019"/>
                                </a:lnTo>
                                <a:lnTo>
                                  <a:pt x="3567303" y="33019"/>
                                </a:lnTo>
                                <a:lnTo>
                                  <a:pt x="3563823" y="31749"/>
                                </a:lnTo>
                                <a:lnTo>
                                  <a:pt x="3564381" y="31749"/>
                                </a:lnTo>
                                <a:lnTo>
                                  <a:pt x="3560813" y="29209"/>
                                </a:lnTo>
                                <a:lnTo>
                                  <a:pt x="3558298" y="29209"/>
                                </a:lnTo>
                                <a:lnTo>
                                  <a:pt x="3554552" y="27939"/>
                                </a:lnTo>
                                <a:lnTo>
                                  <a:pt x="3555149" y="27939"/>
                                </a:lnTo>
                                <a:lnTo>
                                  <a:pt x="3551313" y="26669"/>
                                </a:lnTo>
                                <a:lnTo>
                                  <a:pt x="3551936" y="26669"/>
                                </a:lnTo>
                                <a:lnTo>
                                  <a:pt x="3548024" y="25399"/>
                                </a:lnTo>
                                <a:lnTo>
                                  <a:pt x="3541903" y="25399"/>
                                </a:lnTo>
                                <a:lnTo>
                                  <a:pt x="3537800" y="24129"/>
                                </a:lnTo>
                                <a:lnTo>
                                  <a:pt x="3598307" y="24129"/>
                                </a:lnTo>
                                <a:lnTo>
                                  <a:pt x="3600475" y="26669"/>
                                </a:lnTo>
                                <a:lnTo>
                                  <a:pt x="3603574" y="29209"/>
                                </a:lnTo>
                                <a:lnTo>
                                  <a:pt x="3603980" y="30479"/>
                                </a:lnTo>
                                <a:lnTo>
                                  <a:pt x="3606520" y="33019"/>
                                </a:lnTo>
                                <a:lnTo>
                                  <a:pt x="3608374" y="35559"/>
                                </a:lnTo>
                                <a:lnTo>
                                  <a:pt x="3572395" y="35559"/>
                                </a:lnTo>
                                <a:lnTo>
                                  <a:pt x="3572903" y="36829"/>
                                </a:lnTo>
                                <a:close/>
                              </a:path>
                              <a:path w="3628390" h="509270">
                                <a:moveTo>
                                  <a:pt x="79082" y="26669"/>
                                </a:moveTo>
                                <a:lnTo>
                                  <a:pt x="79705" y="25399"/>
                                </a:lnTo>
                                <a:lnTo>
                                  <a:pt x="83058" y="25399"/>
                                </a:lnTo>
                                <a:lnTo>
                                  <a:pt x="79082" y="266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48646" y="26669"/>
                                </a:moveTo>
                                <a:lnTo>
                                  <a:pt x="3544671" y="25399"/>
                                </a:lnTo>
                                <a:lnTo>
                                  <a:pt x="3548024" y="25399"/>
                                </a:lnTo>
                                <a:lnTo>
                                  <a:pt x="3548646" y="26669"/>
                                </a:lnTo>
                                <a:close/>
                              </a:path>
                              <a:path w="3628390" h="509270">
                                <a:moveTo>
                                  <a:pt x="66344" y="30479"/>
                                </a:moveTo>
                                <a:lnTo>
                                  <a:pt x="66916" y="29209"/>
                                </a:lnTo>
                                <a:lnTo>
                                  <a:pt x="70015" y="29209"/>
                                </a:lnTo>
                                <a:lnTo>
                                  <a:pt x="66344" y="3047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61384" y="30479"/>
                                </a:moveTo>
                                <a:lnTo>
                                  <a:pt x="3557714" y="29209"/>
                                </a:lnTo>
                                <a:lnTo>
                                  <a:pt x="3560813" y="29209"/>
                                </a:lnTo>
                                <a:lnTo>
                                  <a:pt x="3561384" y="30479"/>
                                </a:lnTo>
                                <a:close/>
                              </a:path>
                              <a:path w="3628390" h="509270">
                                <a:moveTo>
                                  <a:pt x="54825" y="36829"/>
                                </a:moveTo>
                                <a:lnTo>
                                  <a:pt x="55333" y="35559"/>
                                </a:lnTo>
                                <a:lnTo>
                                  <a:pt x="56464" y="35559"/>
                                </a:lnTo>
                                <a:lnTo>
                                  <a:pt x="54825" y="368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78123" y="40639"/>
                                </a:moveTo>
                                <a:lnTo>
                                  <a:pt x="3575075" y="38099"/>
                                </a:lnTo>
                                <a:lnTo>
                                  <a:pt x="3575557" y="38099"/>
                                </a:lnTo>
                                <a:lnTo>
                                  <a:pt x="3572395" y="35559"/>
                                </a:lnTo>
                                <a:lnTo>
                                  <a:pt x="3608374" y="35559"/>
                                </a:lnTo>
                                <a:lnTo>
                                  <a:pt x="3609301" y="36829"/>
                                </a:lnTo>
                                <a:lnTo>
                                  <a:pt x="3611046" y="39369"/>
                                </a:lnTo>
                                <a:lnTo>
                                  <a:pt x="3577653" y="39369"/>
                                </a:lnTo>
                                <a:lnTo>
                                  <a:pt x="3578123" y="40639"/>
                                </a:lnTo>
                                <a:close/>
                              </a:path>
                              <a:path w="3628390" h="509270">
                                <a:moveTo>
                                  <a:pt x="49606" y="40639"/>
                                </a:moveTo>
                                <a:lnTo>
                                  <a:pt x="50076" y="39369"/>
                                </a:lnTo>
                                <a:lnTo>
                                  <a:pt x="51130" y="39369"/>
                                </a:lnTo>
                                <a:lnTo>
                                  <a:pt x="49606" y="4063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94607" y="60959"/>
                                </a:moveTo>
                                <a:lnTo>
                                  <a:pt x="3592664" y="57149"/>
                                </a:lnTo>
                                <a:lnTo>
                                  <a:pt x="3592982" y="57149"/>
                                </a:lnTo>
                                <a:lnTo>
                                  <a:pt x="3590874" y="54609"/>
                                </a:lnTo>
                                <a:lnTo>
                                  <a:pt x="3591217" y="54609"/>
                                </a:lnTo>
                                <a:lnTo>
                                  <a:pt x="3588969" y="52069"/>
                                </a:lnTo>
                                <a:lnTo>
                                  <a:pt x="3589337" y="52069"/>
                                </a:lnTo>
                                <a:lnTo>
                                  <a:pt x="3586937" y="49529"/>
                                </a:lnTo>
                                <a:lnTo>
                                  <a:pt x="3587318" y="49529"/>
                                </a:lnTo>
                                <a:lnTo>
                                  <a:pt x="3584778" y="46989"/>
                                </a:lnTo>
                                <a:lnTo>
                                  <a:pt x="3585184" y="46989"/>
                                </a:lnTo>
                                <a:lnTo>
                                  <a:pt x="3582517" y="44449"/>
                                </a:lnTo>
                                <a:lnTo>
                                  <a:pt x="3582949" y="44449"/>
                                </a:lnTo>
                                <a:lnTo>
                                  <a:pt x="3580142" y="41909"/>
                                </a:lnTo>
                                <a:lnTo>
                                  <a:pt x="3580587" y="41909"/>
                                </a:lnTo>
                                <a:lnTo>
                                  <a:pt x="3577653" y="39369"/>
                                </a:lnTo>
                                <a:lnTo>
                                  <a:pt x="3611046" y="39369"/>
                                </a:lnTo>
                                <a:lnTo>
                                  <a:pt x="3611918" y="40639"/>
                                </a:lnTo>
                                <a:lnTo>
                                  <a:pt x="3612261" y="40639"/>
                                </a:lnTo>
                                <a:lnTo>
                                  <a:pt x="3614674" y="44449"/>
                                </a:lnTo>
                                <a:lnTo>
                                  <a:pt x="3616921" y="48259"/>
                                </a:lnTo>
                                <a:lnTo>
                                  <a:pt x="3618699" y="52069"/>
                                </a:lnTo>
                                <a:lnTo>
                                  <a:pt x="3620833" y="57149"/>
                                </a:lnTo>
                                <a:lnTo>
                                  <a:pt x="3622268" y="59689"/>
                                </a:lnTo>
                                <a:lnTo>
                                  <a:pt x="3594303" y="59689"/>
                                </a:lnTo>
                                <a:lnTo>
                                  <a:pt x="3594607" y="60959"/>
                                </a:lnTo>
                                <a:close/>
                              </a:path>
                              <a:path w="3628390" h="509270">
                                <a:moveTo>
                                  <a:pt x="33121" y="60959"/>
                                </a:moveTo>
                                <a:lnTo>
                                  <a:pt x="33413" y="59689"/>
                                </a:lnTo>
                                <a:lnTo>
                                  <a:pt x="33769" y="59689"/>
                                </a:lnTo>
                                <a:lnTo>
                                  <a:pt x="33121" y="6095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98646" y="69849"/>
                                </a:moveTo>
                                <a:lnTo>
                                  <a:pt x="3597198" y="66039"/>
                                </a:lnTo>
                                <a:lnTo>
                                  <a:pt x="3597440" y="66039"/>
                                </a:lnTo>
                                <a:lnTo>
                                  <a:pt x="3595827" y="63499"/>
                                </a:lnTo>
                                <a:lnTo>
                                  <a:pt x="3596093" y="63499"/>
                                </a:lnTo>
                                <a:lnTo>
                                  <a:pt x="3594303" y="59689"/>
                                </a:lnTo>
                                <a:lnTo>
                                  <a:pt x="3622268" y="59689"/>
                                </a:lnTo>
                                <a:lnTo>
                                  <a:pt x="3623945" y="64769"/>
                                </a:lnTo>
                                <a:lnTo>
                                  <a:pt x="3625037" y="68579"/>
                                </a:lnTo>
                                <a:lnTo>
                                  <a:pt x="3598430" y="68579"/>
                                </a:lnTo>
                                <a:lnTo>
                                  <a:pt x="3598646" y="69849"/>
                                </a:lnTo>
                                <a:close/>
                              </a:path>
                              <a:path w="3628390" h="509270">
                                <a:moveTo>
                                  <a:pt x="29083" y="69849"/>
                                </a:moveTo>
                                <a:lnTo>
                                  <a:pt x="29298" y="68579"/>
                                </a:lnTo>
                                <a:lnTo>
                                  <a:pt x="29565" y="68579"/>
                                </a:lnTo>
                                <a:lnTo>
                                  <a:pt x="29083" y="6984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00602" y="76199"/>
                                </a:moveTo>
                                <a:lnTo>
                                  <a:pt x="3599510" y="72389"/>
                                </a:lnTo>
                                <a:lnTo>
                                  <a:pt x="3599700" y="72389"/>
                                </a:lnTo>
                                <a:lnTo>
                                  <a:pt x="3598430" y="68579"/>
                                </a:lnTo>
                                <a:lnTo>
                                  <a:pt x="3625037" y="68579"/>
                                </a:lnTo>
                                <a:lnTo>
                                  <a:pt x="3626218" y="73659"/>
                                </a:lnTo>
                                <a:lnTo>
                                  <a:pt x="3626421" y="74929"/>
                                </a:lnTo>
                                <a:lnTo>
                                  <a:pt x="3600437" y="74929"/>
                                </a:lnTo>
                                <a:lnTo>
                                  <a:pt x="3600602" y="76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27127" y="76199"/>
                                </a:moveTo>
                                <a:lnTo>
                                  <a:pt x="27292" y="74929"/>
                                </a:lnTo>
                                <a:lnTo>
                                  <a:pt x="27491" y="74929"/>
                                </a:lnTo>
                                <a:lnTo>
                                  <a:pt x="27127" y="76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7369" y="426719"/>
                                </a:moveTo>
                                <a:lnTo>
                                  <a:pt x="3601834" y="426719"/>
                                </a:lnTo>
                                <a:lnTo>
                                  <a:pt x="3602278" y="422909"/>
                                </a:lnTo>
                                <a:lnTo>
                                  <a:pt x="3602465" y="420369"/>
                                </a:lnTo>
                                <a:lnTo>
                                  <a:pt x="3602490" y="87629"/>
                                </a:lnTo>
                                <a:lnTo>
                                  <a:pt x="3601923" y="82549"/>
                                </a:lnTo>
                                <a:lnTo>
                                  <a:pt x="3601339" y="78739"/>
                                </a:lnTo>
                                <a:lnTo>
                                  <a:pt x="3600437" y="74929"/>
                                </a:lnTo>
                                <a:lnTo>
                                  <a:pt x="3626421" y="74929"/>
                                </a:lnTo>
                                <a:lnTo>
                                  <a:pt x="3627031" y="78739"/>
                                </a:lnTo>
                                <a:lnTo>
                                  <a:pt x="3627539" y="82549"/>
                                </a:lnTo>
                                <a:lnTo>
                                  <a:pt x="3627634" y="83819"/>
                                </a:lnTo>
                                <a:lnTo>
                                  <a:pt x="3627729" y="85089"/>
                                </a:lnTo>
                                <a:lnTo>
                                  <a:pt x="3627824" y="86359"/>
                                </a:lnTo>
                                <a:lnTo>
                                  <a:pt x="3627920" y="420369"/>
                                </a:lnTo>
                                <a:lnTo>
                                  <a:pt x="3627539" y="425449"/>
                                </a:lnTo>
                                <a:lnTo>
                                  <a:pt x="3627369" y="42671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6326" y="433069"/>
                                </a:moveTo>
                                <a:lnTo>
                                  <a:pt x="3600437" y="433069"/>
                                </a:lnTo>
                                <a:lnTo>
                                  <a:pt x="3601212" y="429259"/>
                                </a:lnTo>
                                <a:lnTo>
                                  <a:pt x="3601923" y="425449"/>
                                </a:lnTo>
                                <a:lnTo>
                                  <a:pt x="3601834" y="426719"/>
                                </a:lnTo>
                                <a:lnTo>
                                  <a:pt x="3627369" y="426719"/>
                                </a:lnTo>
                                <a:lnTo>
                                  <a:pt x="3627031" y="429259"/>
                                </a:lnTo>
                                <a:lnTo>
                                  <a:pt x="3626326" y="433069"/>
                                </a:lnTo>
                                <a:close/>
                              </a:path>
                              <a:path w="3628390" h="509270">
                                <a:moveTo>
                                  <a:pt x="27491" y="433069"/>
                                </a:moveTo>
                                <a:lnTo>
                                  <a:pt x="27292" y="433069"/>
                                </a:lnTo>
                                <a:lnTo>
                                  <a:pt x="27127" y="431799"/>
                                </a:lnTo>
                                <a:lnTo>
                                  <a:pt x="27491" y="4330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5037" y="439419"/>
                                </a:moveTo>
                                <a:lnTo>
                                  <a:pt x="3598430" y="439419"/>
                                </a:lnTo>
                                <a:lnTo>
                                  <a:pt x="3599700" y="435609"/>
                                </a:lnTo>
                                <a:lnTo>
                                  <a:pt x="3599510" y="435609"/>
                                </a:lnTo>
                                <a:lnTo>
                                  <a:pt x="3600602" y="431799"/>
                                </a:lnTo>
                                <a:lnTo>
                                  <a:pt x="3600437" y="433069"/>
                                </a:lnTo>
                                <a:lnTo>
                                  <a:pt x="3626326" y="433069"/>
                                </a:lnTo>
                                <a:lnTo>
                                  <a:pt x="3626091" y="434339"/>
                                </a:lnTo>
                                <a:lnTo>
                                  <a:pt x="3625037" y="439419"/>
                                </a:lnTo>
                                <a:close/>
                              </a:path>
                              <a:path w="3628390" h="509270">
                                <a:moveTo>
                                  <a:pt x="29565" y="439419"/>
                                </a:moveTo>
                                <a:lnTo>
                                  <a:pt x="29298" y="439419"/>
                                </a:lnTo>
                                <a:lnTo>
                                  <a:pt x="29083" y="438149"/>
                                </a:lnTo>
                                <a:lnTo>
                                  <a:pt x="29565" y="43941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23106" y="445769"/>
                                </a:moveTo>
                                <a:lnTo>
                                  <a:pt x="3595827" y="445769"/>
                                </a:lnTo>
                                <a:lnTo>
                                  <a:pt x="3597440" y="441959"/>
                                </a:lnTo>
                                <a:lnTo>
                                  <a:pt x="3597198" y="441959"/>
                                </a:lnTo>
                                <a:lnTo>
                                  <a:pt x="3598646" y="438149"/>
                                </a:lnTo>
                                <a:lnTo>
                                  <a:pt x="3598430" y="439419"/>
                                </a:lnTo>
                                <a:lnTo>
                                  <a:pt x="3625037" y="439419"/>
                                </a:lnTo>
                                <a:lnTo>
                                  <a:pt x="3623945" y="443229"/>
                                </a:lnTo>
                                <a:lnTo>
                                  <a:pt x="3623106" y="4457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2228" y="445769"/>
                                </a:moveTo>
                                <a:lnTo>
                                  <a:pt x="31902" y="445769"/>
                                </a:lnTo>
                                <a:lnTo>
                                  <a:pt x="31635" y="444499"/>
                                </a:lnTo>
                                <a:lnTo>
                                  <a:pt x="32228" y="4457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18107" y="457199"/>
                                </a:moveTo>
                                <a:lnTo>
                                  <a:pt x="3588969" y="457199"/>
                                </a:lnTo>
                                <a:lnTo>
                                  <a:pt x="3591217" y="453389"/>
                                </a:lnTo>
                                <a:lnTo>
                                  <a:pt x="3590874" y="453389"/>
                                </a:lnTo>
                                <a:lnTo>
                                  <a:pt x="3592982" y="450849"/>
                                </a:lnTo>
                                <a:lnTo>
                                  <a:pt x="3592664" y="450849"/>
                                </a:lnTo>
                                <a:lnTo>
                                  <a:pt x="3594607" y="448309"/>
                                </a:lnTo>
                                <a:lnTo>
                                  <a:pt x="3594303" y="448309"/>
                                </a:lnTo>
                                <a:lnTo>
                                  <a:pt x="3596093" y="444499"/>
                                </a:lnTo>
                                <a:lnTo>
                                  <a:pt x="3595827" y="445769"/>
                                </a:lnTo>
                                <a:lnTo>
                                  <a:pt x="3623106" y="445769"/>
                                </a:lnTo>
                                <a:lnTo>
                                  <a:pt x="3622268" y="448309"/>
                                </a:lnTo>
                                <a:lnTo>
                                  <a:pt x="3620833" y="452119"/>
                                </a:lnTo>
                                <a:lnTo>
                                  <a:pt x="3618699" y="455929"/>
                                </a:lnTo>
                                <a:lnTo>
                                  <a:pt x="3618107" y="457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9192" y="457199"/>
                                </a:moveTo>
                                <a:lnTo>
                                  <a:pt x="38760" y="457199"/>
                                </a:lnTo>
                                <a:lnTo>
                                  <a:pt x="38392" y="455929"/>
                                </a:lnTo>
                                <a:lnTo>
                                  <a:pt x="39192" y="4571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16921" y="459739"/>
                                </a:moveTo>
                                <a:lnTo>
                                  <a:pt x="3586937" y="459739"/>
                                </a:lnTo>
                                <a:lnTo>
                                  <a:pt x="3589337" y="455929"/>
                                </a:lnTo>
                                <a:lnTo>
                                  <a:pt x="3588969" y="457199"/>
                                </a:lnTo>
                                <a:lnTo>
                                  <a:pt x="3618107" y="457199"/>
                                </a:lnTo>
                                <a:lnTo>
                                  <a:pt x="3616921" y="459739"/>
                                </a:lnTo>
                                <a:close/>
                              </a:path>
                              <a:path w="3628390" h="509270">
                                <a:moveTo>
                                  <a:pt x="41258" y="459739"/>
                                </a:moveTo>
                                <a:lnTo>
                                  <a:pt x="40792" y="459739"/>
                                </a:lnTo>
                                <a:lnTo>
                                  <a:pt x="40411" y="458469"/>
                                </a:lnTo>
                                <a:lnTo>
                                  <a:pt x="41258" y="45973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15423" y="462279"/>
                                </a:moveTo>
                                <a:lnTo>
                                  <a:pt x="3584778" y="462279"/>
                                </a:lnTo>
                                <a:lnTo>
                                  <a:pt x="3587318" y="458469"/>
                                </a:lnTo>
                                <a:lnTo>
                                  <a:pt x="3586937" y="459739"/>
                                </a:lnTo>
                                <a:lnTo>
                                  <a:pt x="3616921" y="459739"/>
                                </a:lnTo>
                                <a:lnTo>
                                  <a:pt x="3615423" y="462279"/>
                                </a:lnTo>
                                <a:close/>
                              </a:path>
                              <a:path w="3628390" h="509270">
                                <a:moveTo>
                                  <a:pt x="43878" y="462279"/>
                                </a:moveTo>
                                <a:lnTo>
                                  <a:pt x="42951" y="462279"/>
                                </a:lnTo>
                                <a:lnTo>
                                  <a:pt x="42545" y="461009"/>
                                </a:lnTo>
                                <a:lnTo>
                                  <a:pt x="43878" y="462279"/>
                                </a:lnTo>
                                <a:close/>
                              </a:path>
                              <a:path w="3628390" h="509270">
                                <a:moveTo>
                                  <a:pt x="3605673" y="476249"/>
                                </a:moveTo>
                                <a:lnTo>
                                  <a:pt x="3566769" y="476249"/>
                                </a:lnTo>
                                <a:lnTo>
                                  <a:pt x="3570147" y="473709"/>
                                </a:lnTo>
                                <a:lnTo>
                                  <a:pt x="3569627" y="473709"/>
                                </a:lnTo>
                                <a:lnTo>
                                  <a:pt x="3572903" y="472439"/>
                                </a:lnTo>
                                <a:lnTo>
                                  <a:pt x="3572395" y="472439"/>
                                </a:lnTo>
                                <a:lnTo>
                                  <a:pt x="3575557" y="469899"/>
                                </a:lnTo>
                                <a:lnTo>
                                  <a:pt x="3575075" y="469899"/>
                                </a:lnTo>
                                <a:lnTo>
                                  <a:pt x="3578123" y="468629"/>
                                </a:lnTo>
                                <a:lnTo>
                                  <a:pt x="3577653" y="468629"/>
                                </a:lnTo>
                                <a:lnTo>
                                  <a:pt x="3580587" y="466089"/>
                                </a:lnTo>
                                <a:lnTo>
                                  <a:pt x="3580142" y="466089"/>
                                </a:lnTo>
                                <a:lnTo>
                                  <a:pt x="3582949" y="463549"/>
                                </a:lnTo>
                                <a:lnTo>
                                  <a:pt x="3582517" y="463549"/>
                                </a:lnTo>
                                <a:lnTo>
                                  <a:pt x="3585184" y="461009"/>
                                </a:lnTo>
                                <a:lnTo>
                                  <a:pt x="3584778" y="462279"/>
                                </a:lnTo>
                                <a:lnTo>
                                  <a:pt x="3615423" y="462279"/>
                                </a:lnTo>
                                <a:lnTo>
                                  <a:pt x="3614674" y="463549"/>
                                </a:lnTo>
                                <a:lnTo>
                                  <a:pt x="3612261" y="467359"/>
                                </a:lnTo>
                                <a:lnTo>
                                  <a:pt x="3611918" y="468629"/>
                                </a:lnTo>
                                <a:lnTo>
                                  <a:pt x="3609301" y="472439"/>
                                </a:lnTo>
                                <a:lnTo>
                                  <a:pt x="3606520" y="474979"/>
                                </a:lnTo>
                                <a:lnTo>
                                  <a:pt x="3605673" y="476249"/>
                                </a:lnTo>
                                <a:close/>
                              </a:path>
                              <a:path w="3628390" h="509270">
                                <a:moveTo>
                                  <a:pt x="62160" y="476249"/>
                                </a:moveTo>
                                <a:lnTo>
                                  <a:pt x="60960" y="476249"/>
                                </a:lnTo>
                                <a:lnTo>
                                  <a:pt x="60413" y="474979"/>
                                </a:lnTo>
                                <a:lnTo>
                                  <a:pt x="62160" y="47624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98743" y="483869"/>
                                </a:moveTo>
                                <a:lnTo>
                                  <a:pt x="3541268" y="483869"/>
                                </a:lnTo>
                                <a:lnTo>
                                  <a:pt x="3545306" y="482599"/>
                                </a:lnTo>
                                <a:lnTo>
                                  <a:pt x="3548024" y="482599"/>
                                </a:lnTo>
                                <a:lnTo>
                                  <a:pt x="3551936" y="481329"/>
                                </a:lnTo>
                                <a:lnTo>
                                  <a:pt x="3554552" y="481329"/>
                                </a:lnTo>
                                <a:lnTo>
                                  <a:pt x="3558298" y="480059"/>
                                </a:lnTo>
                                <a:lnTo>
                                  <a:pt x="3557714" y="480059"/>
                                </a:lnTo>
                                <a:lnTo>
                                  <a:pt x="3561384" y="478789"/>
                                </a:lnTo>
                                <a:lnTo>
                                  <a:pt x="3560813" y="478789"/>
                                </a:lnTo>
                                <a:lnTo>
                                  <a:pt x="3564381" y="477519"/>
                                </a:lnTo>
                                <a:lnTo>
                                  <a:pt x="3563823" y="477519"/>
                                </a:lnTo>
                                <a:lnTo>
                                  <a:pt x="3567303" y="474979"/>
                                </a:lnTo>
                                <a:lnTo>
                                  <a:pt x="3566769" y="476249"/>
                                </a:lnTo>
                                <a:lnTo>
                                  <a:pt x="3605673" y="476249"/>
                                </a:lnTo>
                                <a:lnTo>
                                  <a:pt x="3603980" y="478789"/>
                                </a:lnTo>
                                <a:lnTo>
                                  <a:pt x="3600894" y="481329"/>
                                </a:lnTo>
                                <a:lnTo>
                                  <a:pt x="3598743" y="48386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87115" y="492759"/>
                                </a:moveTo>
                                <a:lnTo>
                                  <a:pt x="40614" y="492759"/>
                                </a:lnTo>
                                <a:lnTo>
                                  <a:pt x="36957" y="490219"/>
                                </a:lnTo>
                                <a:lnTo>
                                  <a:pt x="33439" y="487679"/>
                                </a:lnTo>
                                <a:lnTo>
                                  <a:pt x="30505" y="485139"/>
                                </a:lnTo>
                                <a:lnTo>
                                  <a:pt x="27254" y="482599"/>
                                </a:lnTo>
                                <a:lnTo>
                                  <a:pt x="24155" y="478789"/>
                                </a:lnTo>
                                <a:lnTo>
                                  <a:pt x="66344" y="478789"/>
                                </a:lnTo>
                                <a:lnTo>
                                  <a:pt x="70015" y="480059"/>
                                </a:lnTo>
                                <a:lnTo>
                                  <a:pt x="69430" y="480059"/>
                                </a:lnTo>
                                <a:lnTo>
                                  <a:pt x="73177" y="481329"/>
                                </a:lnTo>
                                <a:lnTo>
                                  <a:pt x="75793" y="481329"/>
                                </a:lnTo>
                                <a:lnTo>
                                  <a:pt x="79705" y="482599"/>
                                </a:lnTo>
                                <a:lnTo>
                                  <a:pt x="82423" y="482599"/>
                                </a:lnTo>
                                <a:lnTo>
                                  <a:pt x="86461" y="483869"/>
                                </a:lnTo>
                                <a:lnTo>
                                  <a:pt x="3598743" y="483869"/>
                                </a:lnTo>
                                <a:lnTo>
                                  <a:pt x="3597668" y="485139"/>
                                </a:lnTo>
                                <a:lnTo>
                                  <a:pt x="3597224" y="485139"/>
                                </a:lnTo>
                                <a:lnTo>
                                  <a:pt x="3594290" y="487679"/>
                                </a:lnTo>
                                <a:lnTo>
                                  <a:pt x="3590772" y="490219"/>
                                </a:lnTo>
                                <a:lnTo>
                                  <a:pt x="3587115" y="492759"/>
                                </a:lnTo>
                                <a:close/>
                              </a:path>
                              <a:path w="3628390" h="509270">
                                <a:moveTo>
                                  <a:pt x="76415" y="481329"/>
                                </a:moveTo>
                                <a:lnTo>
                                  <a:pt x="73177" y="481329"/>
                                </a:lnTo>
                                <a:lnTo>
                                  <a:pt x="72580" y="480059"/>
                                </a:lnTo>
                                <a:lnTo>
                                  <a:pt x="76415" y="4813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54552" y="481329"/>
                                </a:moveTo>
                                <a:lnTo>
                                  <a:pt x="3551313" y="481329"/>
                                </a:lnTo>
                                <a:lnTo>
                                  <a:pt x="3555149" y="480059"/>
                                </a:lnTo>
                                <a:lnTo>
                                  <a:pt x="3554552" y="4813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58260" y="506729"/>
                                </a:moveTo>
                                <a:lnTo>
                                  <a:pt x="69469" y="506729"/>
                                </a:lnTo>
                                <a:lnTo>
                                  <a:pt x="65633" y="505459"/>
                                </a:lnTo>
                                <a:lnTo>
                                  <a:pt x="60693" y="502919"/>
                                </a:lnTo>
                                <a:lnTo>
                                  <a:pt x="52324" y="500379"/>
                                </a:lnTo>
                                <a:lnTo>
                                  <a:pt x="48844" y="497839"/>
                                </a:lnTo>
                                <a:lnTo>
                                  <a:pt x="44919" y="495299"/>
                                </a:lnTo>
                                <a:lnTo>
                                  <a:pt x="41122" y="492759"/>
                                </a:lnTo>
                                <a:lnTo>
                                  <a:pt x="3586606" y="492759"/>
                                </a:lnTo>
                                <a:lnTo>
                                  <a:pt x="3582809" y="495299"/>
                                </a:lnTo>
                                <a:lnTo>
                                  <a:pt x="3578885" y="497839"/>
                                </a:lnTo>
                                <a:lnTo>
                                  <a:pt x="3575405" y="500379"/>
                                </a:lnTo>
                                <a:lnTo>
                                  <a:pt x="3571265" y="501649"/>
                                </a:lnTo>
                                <a:lnTo>
                                  <a:pt x="3570693" y="501649"/>
                                </a:lnTo>
                                <a:lnTo>
                                  <a:pt x="3567036" y="502919"/>
                                </a:lnTo>
                                <a:lnTo>
                                  <a:pt x="3562692" y="504189"/>
                                </a:lnTo>
                                <a:lnTo>
                                  <a:pt x="3562083" y="505459"/>
                                </a:lnTo>
                                <a:lnTo>
                                  <a:pt x="3558260" y="50672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49142" y="507999"/>
                                </a:moveTo>
                                <a:lnTo>
                                  <a:pt x="79222" y="507999"/>
                                </a:lnTo>
                                <a:lnTo>
                                  <a:pt x="74612" y="506729"/>
                                </a:lnTo>
                                <a:lnTo>
                                  <a:pt x="3553117" y="506729"/>
                                </a:lnTo>
                                <a:lnTo>
                                  <a:pt x="3549142" y="507999"/>
                                </a:lnTo>
                                <a:close/>
                              </a:path>
                              <a:path w="3628390" h="509270">
                                <a:moveTo>
                                  <a:pt x="3539731" y="509269"/>
                                </a:moveTo>
                                <a:lnTo>
                                  <a:pt x="83908" y="509269"/>
                                </a:lnTo>
                                <a:lnTo>
                                  <a:pt x="83261" y="507999"/>
                                </a:lnTo>
                                <a:lnTo>
                                  <a:pt x="3544468" y="507999"/>
                                </a:lnTo>
                                <a:lnTo>
                                  <a:pt x="3539731" y="509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2B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128511"/>
                            <a:ext cx="891540" cy="2240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3676" y="128511"/>
                            <a:ext cx="795527" cy="259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887"/>
                            <a:ext cx="4998720" cy="2398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965700" y="1834540"/>
                            <a:ext cx="141986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218440">
                                <a:moveTo>
                                  <a:pt x="1419860" y="218274"/>
                                </a:moveTo>
                                <a:lnTo>
                                  <a:pt x="0" y="218274"/>
                                </a:lnTo>
                                <a:lnTo>
                                  <a:pt x="0" y="0"/>
                                </a:lnTo>
                                <a:lnTo>
                                  <a:pt x="1419860" y="0"/>
                                </a:lnTo>
                                <a:lnTo>
                                  <a:pt x="1419860" y="218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10632" y="1582077"/>
                            <a:ext cx="107505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193040">
                                <a:moveTo>
                                  <a:pt x="1074927" y="193014"/>
                                </a:moveTo>
                                <a:lnTo>
                                  <a:pt x="0" y="193014"/>
                                </a:lnTo>
                                <a:lnTo>
                                  <a:pt x="0" y="0"/>
                                </a:lnTo>
                                <a:lnTo>
                                  <a:pt x="1074927" y="0"/>
                                </a:lnTo>
                                <a:lnTo>
                                  <a:pt x="1074927" y="193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E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15pt;margin-top:117.55pt;height:225.9pt;width:502.8pt;mso-position-horizontal-relative:page;mso-position-vertical-relative:page;z-index:251661312;mso-width-relative:page;mso-height-relative:page;" coordsize="6385560,2868930" o:gfxdata="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">
                <o:lock v:ext="edit" aspectratio="f"/>
                <v:shape id="Graphic 13" o:spid="_x0000_s1026" o:spt="100" style="position:absolute;left:959815;top:0;height:509270;width:3628390;" fillcolor="#1D62B5" filled="t" stroked="f" coordsize="3628390,509270" o:gfxdata="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eIEO8AAAA&#10;2wAAAA8AAAAAAAAAAQAgAAAAIgAAAGRycy9kb3ducmV2LnhtbFBLAQIUABQAAAAIAIdO4kAzLwWe&#10;OwAAADkAAAAQAAAAAAAAAAEAIAAAAAsBAABkcnMvc2hhcGV4bWwueG1sUEsFBgAAAAAGAAYAWwEA&#10;ALUDAAAAAA==&#10;" path="m3553117,1269l74612,1269,78587,0,3548506,0,3553117,1269xem3586606,15239l41122,15239,44919,12699,48844,10159,52324,8889,56451,6349,60693,5079,65633,3809,69469,2539,73990,1269,3553739,1269,3558260,2539,3562083,3809,3562692,3809,3567036,5079,3570693,6349,3571265,6349,3575405,8889,3578885,10159,3582809,12699,3586606,15239xem66916,478789l23749,478789,21209,474979,18427,472439,15811,468629,15468,467359,13055,463549,10807,459739,9029,455929,7137,452119,6896,452119,5461,448309,698,429259,190,425449,0,422909,12,85089,127,83819,190,82549,6896,57149,7137,55879,9029,52069,10807,48259,13055,44449,15468,40639,15811,40639,18427,36829,21209,33019,23749,30479,26835,26669,30060,24129,30505,22859,33439,20319,36957,17779,40614,15239,3587115,15239,3590772,17779,3594290,20319,3597224,22859,3598307,24129,89928,24129,85826,25399,79705,25399,75793,26669,76415,26669,72580,27939,73177,27939,69430,29209,66916,29209,63347,31749,63906,31749,60413,33019,60960,33019,57581,34289,58102,34289,56464,35559,55333,35559,52171,38099,52654,38099,51130,39369,50076,39369,47142,41909,47586,41909,44780,44449,45212,44449,42545,46989,42951,46989,40411,49529,40792,49529,38392,52069,38760,52069,36512,54609,36855,54609,34747,57149,35064,57149,33769,59689,33413,59689,31635,63499,31902,63499,30289,66039,30530,66039,29565,68579,29298,68579,28028,72389,28219,72389,27491,74929,27292,74929,27127,76199,25217,420369,25387,422909,25895,426719,26390,429259,27292,433069,27491,433069,28219,435609,28028,435609,29298,439419,29565,439419,30530,441959,30289,441959,31902,445769,32228,445769,33413,448309,33121,448309,35064,450849,34747,450849,36855,453389,36512,453389,38760,457199,39192,457199,40792,459739,41258,459739,42951,462279,43878,462279,45212,463549,44780,463549,47586,466089,47142,466089,50076,468629,49606,468629,52654,469899,52171,469899,55333,472439,54825,472439,58102,473709,57581,473709,60960,476249,62160,476249,63906,477519,63347,477519,66916,478789xem3572903,36829l3569627,34289,3570147,34289,3566769,33019,3567303,33019,3563823,31749,3564381,31749,3560813,29209,3558298,29209,3554552,27939,3555149,27939,3551313,26669,3551936,26669,3548024,25399,3541903,25399,3537800,24129,3598307,24129,3600475,26669,3603574,29209,3603980,30479,3606520,33019,3608374,35559,3572395,35559,3572903,36829xem79082,26669l79705,25399,83058,25399,79082,26669xem3548646,26669l3544671,25399,3548024,25399,3548646,26669xem66344,30479l66916,29209,70015,29209,66344,30479xem3561384,30479l3557714,29209,3560813,29209,3561384,30479xem54825,36829l55333,35559,56464,35559,54825,36829xem3578123,40639l3575075,38099,3575557,38099,3572395,35559,3608374,35559,3609301,36829,3611046,39369,3577653,39369,3578123,40639xem49606,40639l50076,39369,51130,39369,49606,40639xem3594607,60959l3592664,57149,3592982,57149,3590874,54609,3591217,54609,3588969,52069,3589337,52069,3586937,49529,3587318,49529,3584778,46989,3585184,46989,3582517,44449,3582949,44449,3580142,41909,3580587,41909,3577653,39369,3611046,39369,3611918,40639,3612261,40639,3614674,44449,3616921,48259,3618699,52069,3620833,57149,3622268,59689,3594303,59689,3594607,60959xem33121,60959l33413,59689,33769,59689,33121,60959xem3598646,69849l3597198,66039,3597440,66039,3595827,63499,3596093,63499,3594303,59689,3622268,59689,3623945,64769,3625037,68579,3598430,68579,3598646,69849xem29083,69849l29298,68579,29565,68579,29083,69849xem3600602,76199l3599510,72389,3599700,72389,3598430,68579,3625037,68579,3626218,73659,3626421,74929,3600437,74929,3600602,76199xem27127,76199l27292,74929,27491,74929,27127,76199xem3627369,426719l3601834,426719,3602278,422909,3602465,420369,3602490,87629,3601923,82549,3601339,78739,3600437,74929,3626421,74929,3627031,78739,3627539,82549,3627634,83819,3627729,85089,3627824,86359,3627920,420369,3627539,425449,3627369,426719xem3626326,433069l3600437,433069,3601212,429259,3601923,425449,3601834,426719,3627369,426719,3627031,429259,3626326,433069xem27491,433069l27292,433069,27127,431799,27491,433069xem3625037,439419l3598430,439419,3599700,435609,3599510,435609,3600602,431799,3600437,433069,3626326,433069,3626091,434339,3625037,439419xem29565,439419l29298,439419,29083,438149,29565,439419xem3623106,445769l3595827,445769,3597440,441959,3597198,441959,3598646,438149,3598430,439419,3625037,439419,3623945,443229,3623106,445769xem32228,445769l31902,445769,31635,444499,32228,445769xem3618107,457199l3588969,457199,3591217,453389,3590874,453389,3592982,450849,3592664,450849,3594607,448309,3594303,448309,3596093,444499,3595827,445769,3623106,445769,3622268,448309,3620833,452119,3618699,455929,3618107,457199xem39192,457199l38760,457199,38392,455929,39192,457199xem3616921,459739l3586937,459739,3589337,455929,3588969,457199,3618107,457199,3616921,459739xem41258,459739l40792,459739,40411,458469,41258,459739xem3615423,462279l3584778,462279,3587318,458469,3586937,459739,3616921,459739,3615423,462279xem43878,462279l42951,462279,42545,461009,43878,462279xem3605673,476249l3566769,476249,3570147,473709,3569627,473709,3572903,472439,3572395,472439,3575557,469899,3575075,469899,3578123,468629,3577653,468629,3580587,466089,3580142,466089,3582949,463549,3582517,463549,3585184,461009,3584778,462279,3615423,462279,3614674,463549,3612261,467359,3611918,468629,3609301,472439,3606520,474979,3605673,476249xem62160,476249l60960,476249,60413,474979,62160,476249xem3598743,483869l3541268,483869,3545306,482599,3548024,482599,3551936,481329,3554552,481329,3558298,480059,3557714,480059,3561384,478789,3560813,478789,3564381,477519,3563823,477519,3567303,474979,3566769,476249,3605673,476249,3603980,478789,3600894,481329,3598743,483869xem3587115,492759l40614,492759,36957,490219,33439,487679,30505,485139,27254,482599,24155,478789,66344,478789,70015,480059,69430,480059,73177,481329,75793,481329,79705,482599,82423,482599,86461,483869,3598743,483869,3597668,485139,3597224,485139,3594290,487679,3590772,490219,3587115,492759xem76415,481329l73177,481329,72580,480059,76415,481329xem3554552,481329l3551313,481329,3555149,480059,3554552,481329xem3558260,506729l69469,506729,65633,505459,60693,502919,52324,500379,48844,497839,44919,495299,41122,492759,3586606,492759,3582809,495299,3578885,497839,3575405,500379,3571265,501649,3570693,501649,3567036,502919,3562692,504189,3562083,505459,3558260,506729xem3549142,507999l79222,507999,74612,506729,3553117,506729,3549142,507999xem3539731,509269l83908,509269,83261,507999,3544468,507999,3539731,5092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" o:spid="_x0000_s1026" o:spt="75" type="#_x0000_t75" style="position:absolute;left:1248155;top:128511;height:224027;width:891540;" filled="f" o:preferrelative="t" stroked="f" coordsize="21600,21600" o:gfxdata="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l/o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Image 15" o:spid="_x0000_s1026" o:spt="75" type="#_x0000_t75" style="position:absolute;left:3503676;top:128511;height:259079;width:795527;" filled="f" o:preferrelative="t" stroked="f" coordsize="21600,21600" o:gfxdata="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Ma8k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16" o:spid="_x0000_s1026" o:spt="75" type="#_x0000_t75" style="position:absolute;left:0;top:469887;height:2398776;width:4998720;" filled="f" o:preferrelative="t" stroked="f" coordsize="21600,21600" o:gfxdata="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Zra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17" o:spid="_x0000_s1026" o:spt="100" style="position:absolute;left:4965700;top:1834540;height:218440;width:1419860;" fillcolor="#233666" filled="t" stroked="f" coordsize="1419860,218440" o:gfxdata="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HA6DugAAANsA&#10;AAAPAAAAAAAAAAEAIAAAACIAAABkcnMvZG93bnJldi54bWxQSwECFAAUAAAACACHTuJAMy8FnjsA&#10;AAA5AAAAEAAAAAAAAAABACAAAAAJAQAAZHJzL3NoYXBleG1sLnhtbFBLBQYAAAAABgAGAFsBAACz&#10;AwAAAAA=&#10;" path="m1419860,218274l0,218274,0,0,1419860,0,1419860,21827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5310632;top:1582077;height:193040;width:1075055;" fillcolor="#00A3EE" filled="t" stroked="f" coordsize="1075055,193040" o:gfxdata="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kNL&#10;rcEAAADbAAAADwAAAAAAAAABACAAAAAiAAAAZHJzL2Rvd25yZXYueG1sUEsBAhQAFAAAAAgAh07i&#10;QDMvBZ47AAAAOQAAABAAAAAAAAAAAQAgAAAAEAEAAGRycy9zaGFwZXhtbC54bWxQSwUGAAAAAAYA&#10;BgBbAQAAugMAAAAA&#10;" path="m1074927,193014l0,193014,0,0,1074927,0,1074927,19301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9446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394460"/>
                          <a:chOff x="0" y="0"/>
                          <a:chExt cx="7772400" cy="139446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544" cy="634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221" y="0"/>
                            <a:ext cx="5063178" cy="1393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4" y="348615"/>
                            <a:ext cx="857250" cy="159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6667" y="525335"/>
                            <a:ext cx="713473" cy="7241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78" y="447446"/>
                            <a:ext cx="713028" cy="723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80588" y="120395"/>
                            <a:ext cx="246888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443865">
                                <a:moveTo>
                                  <a:pt x="2139696" y="0"/>
                                </a:moveTo>
                                <a:lnTo>
                                  <a:pt x="268224" y="0"/>
                                </a:lnTo>
                                <a:lnTo>
                                  <a:pt x="268224" y="115824"/>
                                </a:lnTo>
                                <a:lnTo>
                                  <a:pt x="2139696" y="115824"/>
                                </a:lnTo>
                                <a:lnTo>
                                  <a:pt x="2139696" y="0"/>
                                </a:lnTo>
                                <a:close/>
                              </a:path>
                              <a:path w="2468880" h="443865">
                                <a:moveTo>
                                  <a:pt x="2258568" y="163068"/>
                                </a:moveTo>
                                <a:lnTo>
                                  <a:pt x="155448" y="163068"/>
                                </a:lnTo>
                                <a:lnTo>
                                  <a:pt x="155448" y="272796"/>
                                </a:lnTo>
                                <a:lnTo>
                                  <a:pt x="2258568" y="272796"/>
                                </a:lnTo>
                                <a:lnTo>
                                  <a:pt x="2258568" y="163068"/>
                                </a:lnTo>
                                <a:close/>
                              </a:path>
                              <a:path w="2468880" h="443865">
                                <a:moveTo>
                                  <a:pt x="2468880" y="335280"/>
                                </a:moveTo>
                                <a:lnTo>
                                  <a:pt x="0" y="335280"/>
                                </a:lnTo>
                                <a:lnTo>
                                  <a:pt x="0" y="443484"/>
                                </a:lnTo>
                                <a:lnTo>
                                  <a:pt x="2468880" y="443484"/>
                                </a:lnTo>
                                <a:lnTo>
                                  <a:pt x="2468880" y="335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09.8pt;width:612pt;mso-position-horizontal-relative:page;mso-position-vertical-relative:page;z-index:251661312;mso-width-relative:page;mso-height-relative:page;" coordsize="7772400,1394460" o:gfxdata="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">
                <o:lock v:ext="edit" aspectratio="f"/>
                <v:shape id="Image 20" o:spid="_x0000_s1026" o:spt="75" type="#_x0000_t75" style="position:absolute;left:0;top:0;height:634517;width:4252544;" filled="f" o:preferrelative="t" stroked="f" coordsize="21600,21600" o:gfxdata="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bG+O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f"/>
                </v:shape>
                <v:shape id="Image 21" o:spid="_x0000_s1026" o:spt="75" type="#_x0000_t75" style="position:absolute;left:2709221;top:0;height:1393952;width:5063178;" filled="f" o:preferrelative="t" stroked="f" coordsize="21600,21600" o:gfxdata="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d+c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22" o:spid="_x0000_s1026" o:spt="75" type="#_x0000_t75" style="position:absolute;left:794384;top:348615;height:159384;width:857250;" filled="f" o:preferrelative="t" stroked="f" coordsize="21600,21600" o:gfxdata="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SPI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Image 23" o:spid="_x0000_s1026" o:spt="75" type="#_x0000_t75" style="position:absolute;left:6606667;top:525335;height:724166;width:713473;" filled="f" o:preferrelative="t" stroked="f" coordsize="21600,21600" o:gfxdata="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PGR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24" o:spid="_x0000_s1026" o:spt="75" type="#_x0000_t75" style="position:absolute;left:6949478;top:447446;height:723722;width:713028;" filled="f" o:preferrelative="t" stroked="f" coordsize="21600,21600" o:gfxdata="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gtb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v:shape id="Graphic 25" o:spid="_x0000_s1026" o:spt="100" style="position:absolute;left:3180588;top:120395;height:443865;width:2468880;" fillcolor="#4FC3F7" filled="t" stroked="f" coordsize="2468880,443865" o:gfxdata="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fbbvQAA&#10;ANsAAAAPAAAAAAAAAAEAIAAAACIAAABkcnMvZG93bnJldi54bWxQSwECFAAUAAAACACHTuJAMy8F&#10;njsAAAA5AAAAEAAAAAAAAAABACAAAAAMAQAAZHJzL3NoYXBleG1sLnhtbFBLBQYAAAAABgAGAFsB&#10;AAC2AwAAAAA=&#10;" path="m2139696,0l268224,0,268224,115824,2139696,115824,2139696,0xem2258568,163068l155448,163068,155448,272796,2258568,272796,2258568,163068xem2468880,335280l0,335280,0,443484,2468880,443484,2468880,3352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/>
          <w:sz w:val="20"/>
          <w:lang w:val="en-US"/>
        </w:rPr>
        <w:t xml:space="preserve"> </w:t>
      </w:r>
    </w:p>
    <w:p w14:paraId="6EFD1EB1">
      <w:pPr>
        <w:pStyle w:val="7"/>
        <w:rPr>
          <w:rFonts w:ascii="Times New Roman"/>
          <w:sz w:val="20"/>
        </w:rPr>
      </w:pPr>
    </w:p>
    <w:p w14:paraId="5ED6045C">
      <w:pPr>
        <w:pStyle w:val="7"/>
        <w:rPr>
          <w:rFonts w:ascii="Times New Roman"/>
          <w:sz w:val="20"/>
        </w:rPr>
      </w:pPr>
    </w:p>
    <w:p w14:paraId="013023EE">
      <w:pPr>
        <w:pStyle w:val="7"/>
        <w:rPr>
          <w:rFonts w:ascii="Times New Roman"/>
          <w:sz w:val="20"/>
        </w:rPr>
      </w:pPr>
    </w:p>
    <w:p w14:paraId="02DF0425">
      <w:pPr>
        <w:pStyle w:val="7"/>
        <w:rPr>
          <w:rFonts w:ascii="Times New Roman"/>
          <w:sz w:val="20"/>
        </w:rPr>
      </w:pPr>
    </w:p>
    <w:p w14:paraId="3564ABC5">
      <w:pPr>
        <w:pStyle w:val="7"/>
        <w:rPr>
          <w:rFonts w:ascii="Times New Roman"/>
          <w:sz w:val="20"/>
        </w:rPr>
      </w:pPr>
    </w:p>
    <w:p w14:paraId="3C20F2FF">
      <w:pPr>
        <w:pStyle w:val="7"/>
        <w:rPr>
          <w:rFonts w:ascii="Times New Roman"/>
          <w:sz w:val="20"/>
        </w:rPr>
      </w:pPr>
    </w:p>
    <w:p w14:paraId="07D22E32">
      <w:pPr>
        <w:pStyle w:val="7"/>
        <w:rPr>
          <w:rFonts w:ascii="Times New Roman"/>
          <w:sz w:val="20"/>
        </w:rPr>
      </w:pPr>
    </w:p>
    <w:p w14:paraId="5ECC04E6">
      <w:pPr>
        <w:pStyle w:val="7"/>
        <w:rPr>
          <w:rFonts w:ascii="Times New Roman"/>
          <w:sz w:val="20"/>
        </w:rPr>
      </w:pPr>
    </w:p>
    <w:p w14:paraId="245CCE22">
      <w:pPr>
        <w:pStyle w:val="7"/>
        <w:rPr>
          <w:rFonts w:ascii="Times New Roman"/>
          <w:sz w:val="20"/>
        </w:rPr>
      </w:pPr>
    </w:p>
    <w:p w14:paraId="7A23D881">
      <w:pPr>
        <w:pStyle w:val="7"/>
        <w:rPr>
          <w:rFonts w:ascii="Times New Roman"/>
          <w:sz w:val="20"/>
        </w:rPr>
      </w:pPr>
    </w:p>
    <w:p w14:paraId="1753251A">
      <w:pPr>
        <w:pStyle w:val="7"/>
        <w:rPr>
          <w:rFonts w:ascii="Times New Roman"/>
          <w:sz w:val="20"/>
        </w:rPr>
      </w:pPr>
    </w:p>
    <w:p w14:paraId="4C41F6E2">
      <w:pPr>
        <w:pStyle w:val="7"/>
        <w:rPr>
          <w:rFonts w:ascii="Times New Roman"/>
          <w:sz w:val="20"/>
        </w:rPr>
      </w:pPr>
    </w:p>
    <w:p w14:paraId="6E05A439">
      <w:pPr>
        <w:pStyle w:val="7"/>
        <w:rPr>
          <w:rFonts w:ascii="Times New Roman"/>
          <w:sz w:val="20"/>
        </w:rPr>
      </w:pPr>
    </w:p>
    <w:p w14:paraId="0996DE5A">
      <w:pPr>
        <w:pStyle w:val="7"/>
        <w:rPr>
          <w:rFonts w:ascii="Times New Roman"/>
          <w:sz w:val="20"/>
        </w:rPr>
      </w:pPr>
    </w:p>
    <w:p w14:paraId="11C22904">
      <w:pPr>
        <w:pStyle w:val="7"/>
        <w:rPr>
          <w:rFonts w:ascii="Times New Roman"/>
          <w:sz w:val="20"/>
        </w:rPr>
      </w:pPr>
    </w:p>
    <w:p w14:paraId="4162FF23">
      <w:pPr>
        <w:pStyle w:val="7"/>
        <w:rPr>
          <w:rFonts w:ascii="Times New Roman"/>
          <w:sz w:val="20"/>
        </w:rPr>
      </w:pPr>
    </w:p>
    <w:p w14:paraId="17D29CEA">
      <w:pPr>
        <w:pStyle w:val="7"/>
        <w:rPr>
          <w:rFonts w:ascii="Times New Roman"/>
          <w:sz w:val="20"/>
        </w:rPr>
      </w:pPr>
    </w:p>
    <w:p w14:paraId="2E30F5F4">
      <w:pPr>
        <w:pStyle w:val="7"/>
        <w:rPr>
          <w:rFonts w:ascii="Times New Roman"/>
          <w:sz w:val="20"/>
        </w:rPr>
      </w:pPr>
    </w:p>
    <w:p w14:paraId="07BEC079">
      <w:pPr>
        <w:pStyle w:val="7"/>
        <w:spacing w:before="214"/>
        <w:rPr>
          <w:rFonts w:ascii="Times New Roman"/>
          <w:sz w:val="20"/>
        </w:rPr>
      </w:pPr>
    </w:p>
    <w:p w14:paraId="6E398B42">
      <w:pPr>
        <w:pStyle w:val="7"/>
        <w:ind w:left="-14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337310" cy="218440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310" cy="218440"/>
                          <a:chOff x="0" y="0"/>
                          <a:chExt cx="1337310" cy="2184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3731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310" h="218440">
                                <a:moveTo>
                                  <a:pt x="1337310" y="218338"/>
                                </a:moveTo>
                                <a:lnTo>
                                  <a:pt x="0" y="218338"/>
                                </a:lnTo>
                                <a:lnTo>
                                  <a:pt x="0" y="0"/>
                                </a:lnTo>
                                <a:lnTo>
                                  <a:pt x="1337310" y="0"/>
                                </a:lnTo>
                                <a:lnTo>
                                  <a:pt x="1337310" y="2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6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2pt;width:105.3pt;" coordsize="1337310,218440" o:gfxdata="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AZt3NYAAAAEAQAADwAAAAAAAAABACAAAAAiAAAAZHJzL2Rvd25yZXYueG1s&#10;UEsBAhQAFAAAAAgAh07iQNQiMmlsAgAAGwYAAA4AAAAAAAAAAQAgAAAAJQEAAGRycy9lMm9Eb2Mu&#10;eG1sUEsFBgAAAAAGAAYAWQEAAAMGAAAAAA==&#10;">
                <o:lock v:ext="edit" aspectratio="f"/>
                <v:shape id="Graphic 27" o:spid="_x0000_s1026" o:spt="100" style="position:absolute;left:0;top:0;height:218440;width:1337310;" fillcolor="#233666" filled="t" stroked="f" coordsize="1337310,218440" o:gfxdata="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lqmC&#10;wAAAANsAAAAPAAAAAAAAAAEAIAAAACIAAABkcnMvZG93bnJldi54bWxQSwECFAAUAAAACACHTuJA&#10;My8FnjsAAAA5AAAAEAAAAAAAAAABACAAAAAPAQAAZHJzL3NoYXBleG1sLnhtbFBLBQYAAAAABgAG&#10;AFsBAAC5AwAAAAA=&#10;" path="m1337310,218338l0,218338,0,0,1337310,0,1337310,21833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FDA41C2">
      <w:pPr>
        <w:pStyle w:val="7"/>
        <w:rPr>
          <w:rFonts w:ascii="Times New Roman"/>
          <w:sz w:val="5"/>
        </w:rPr>
      </w:pPr>
    </w:p>
    <w:p w14:paraId="48D632E2">
      <w:pPr>
        <w:pStyle w:val="7"/>
        <w:ind w:left="-144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1144270" cy="193675"/>
                <wp:effectExtent l="0" t="0" r="0" 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193675"/>
                          <a:chOff x="0" y="0"/>
                          <a:chExt cx="1144270" cy="1936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4427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193675">
                                <a:moveTo>
                                  <a:pt x="1144244" y="193078"/>
                                </a:moveTo>
                                <a:lnTo>
                                  <a:pt x="0" y="193078"/>
                                </a:lnTo>
                                <a:lnTo>
                                  <a:pt x="0" y="0"/>
                                </a:lnTo>
                                <a:lnTo>
                                  <a:pt x="1144244" y="0"/>
                                </a:lnTo>
                                <a:lnTo>
                                  <a:pt x="1144244" y="193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E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.25pt;width:90.1pt;" coordsize="1144270,193675" o:gfxdata="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+j9ZrdQAAAAEAQAADwAAAAAAAAABACAAAAAiAAAAZHJzL2Rvd25yZXYu&#10;eG1sUEsBAhQAFAAAAAgAh07iQA/LvzlxAgAAGwYAAA4AAAAAAAAAAQAgAAAAIwEAAGRycy9lMm9E&#10;b2MueG1sUEsFBgAAAAAGAAYAWQEAAAYGAAAAAA==&#10;">
                <o:lock v:ext="edit" aspectratio="f"/>
                <v:shape id="Graphic 29" o:spid="_x0000_s1026" o:spt="100" style="position:absolute;left:0;top:0;height:193675;width:1144270;" fillcolor="#00A3EE" filled="t" stroked="f" coordsize="1144270,193675" o:gfxdata="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xqj9vQAA&#10;ANsAAAAPAAAAAAAAAAEAIAAAACIAAABkcnMvZG93bnJldi54bWxQSwECFAAUAAAACACHTuJAMy8F&#10;njsAAAA5AAAAEAAAAAAAAAABACAAAAAMAQAAZHJzL3NoYXBleG1sLnhtbFBLBQYAAAAABgAGAFsB&#10;AAC2AwAAAAA=&#10;" path="m1144244,193078l0,193078,0,0,1144244,0,1144244,19307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3F48D79">
      <w:pPr>
        <w:pStyle w:val="7"/>
        <w:rPr>
          <w:rFonts w:ascii="Times New Roman"/>
          <w:sz w:val="44"/>
        </w:rPr>
      </w:pPr>
    </w:p>
    <w:p w14:paraId="530B7540">
      <w:pPr>
        <w:pStyle w:val="7"/>
        <w:rPr>
          <w:rFonts w:ascii="Times New Roman"/>
          <w:sz w:val="44"/>
        </w:rPr>
      </w:pPr>
    </w:p>
    <w:p w14:paraId="6E0B59B1">
      <w:pPr>
        <w:pStyle w:val="7"/>
        <w:spacing w:before="34"/>
        <w:rPr>
          <w:rFonts w:ascii="Times New Roman"/>
          <w:sz w:val="44"/>
        </w:rPr>
      </w:pPr>
    </w:p>
    <w:p w14:paraId="13577401">
      <w:pPr>
        <w:pStyle w:val="8"/>
        <w:rPr>
          <w:rFonts w:hint="default"/>
          <w:lang w:val="en-US"/>
        </w:rPr>
      </w:pPr>
      <w:r>
        <w:rPr>
          <w:color w:val="1B3989"/>
        </w:rPr>
        <w:t>Starbuck</w:t>
      </w:r>
      <w:r>
        <w:rPr>
          <w:rFonts w:hint="default"/>
          <w:color w:val="1B3989"/>
          <w:lang w:val="en-US"/>
        </w:rPr>
        <w:t>s Data Analytics</w:t>
      </w:r>
    </w:p>
    <w:p w14:paraId="3D0A6E58">
      <w:pPr>
        <w:pStyle w:val="7"/>
        <w:spacing w:before="4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1807845</wp:posOffset>
                </wp:positionH>
                <wp:positionV relativeFrom="paragraph">
                  <wp:posOffset>191135</wp:posOffset>
                </wp:positionV>
                <wp:extent cx="4673600" cy="9525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3600" h="9525">
                              <a:moveTo>
                                <a:pt x="4673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673600" y="0"/>
                              </a:lnTo>
                              <a:lnTo>
                                <a:pt x="4673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42.35pt;margin-top:15.05pt;height:0.75pt;width:368pt;mso-position-horizontal-relative:page;mso-wrap-distance-bottom:0pt;mso-wrap-distance-top:0pt;z-index:-251654144;mso-width-relative:page;mso-height-relative:page;" fillcolor="#001F5F" filled="t" stroked="f" coordsize="4673600,9525" o:gfxdata="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pQU4j1wAAAAoB&#10;AAAPAAAAAAAAAAEAIAAAACIAAABkcnMvZG93bnJldi54bWxQSwECFAAUAAAACACHTuJAoI+krBwC&#10;AADhBAAADgAAAAAAAAABACAAAAAmAQAAZHJzL2Uyb0RvYy54bWxQSwUGAAAAAAYABgBZAQAAtAUA&#10;AAAA&#10;" path="m4673600,9525l0,9525,0,0,4673600,0,46736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2E90C8">
      <w:pPr>
        <w:pStyle w:val="2"/>
        <w:spacing w:before="213"/>
        <w:ind w:right="87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Domain</w:t>
      </w:r>
    </w:p>
    <w:p w14:paraId="3398C4E8">
      <w:pPr>
        <w:spacing w:before="128"/>
        <w:ind w:left="90" w:right="2" w:firstLine="0"/>
        <w:jc w:val="center"/>
        <w:rPr>
          <w:rFonts w:ascii="Arial"/>
          <w:sz w:val="24"/>
        </w:rPr>
      </w:pPr>
      <w:r>
        <w:rPr>
          <w:rFonts w:hint="default" w:ascii="Arial"/>
          <w:color w:val="212121"/>
          <w:sz w:val="24"/>
          <w:lang w:val="en-US"/>
        </w:rPr>
        <w:t>Power BI</w:t>
      </w:r>
      <w:r>
        <w:rPr>
          <w:rFonts w:ascii="Arial"/>
          <w:color w:val="212121"/>
          <w:spacing w:val="-2"/>
          <w:sz w:val="24"/>
        </w:rPr>
        <w:t xml:space="preserve"> /Excel/Copilot</w:t>
      </w:r>
    </w:p>
    <w:p w14:paraId="2077653B">
      <w:pPr>
        <w:pStyle w:val="7"/>
        <w:spacing w:before="243"/>
        <w:rPr>
          <w:rFonts w:ascii="Arial"/>
          <w:sz w:val="24"/>
        </w:rPr>
      </w:pPr>
    </w:p>
    <w:p w14:paraId="57E082D1">
      <w:pPr>
        <w:pStyle w:val="2"/>
      </w:pPr>
      <w:r>
        <w:t>A</w:t>
      </w:r>
      <w:r>
        <w:rPr>
          <w:spacing w:val="-7"/>
        </w:rPr>
        <w:t xml:space="preserve"> </w:t>
      </w:r>
      <w:r>
        <w:t>Collaborative</w:t>
      </w:r>
      <w:r>
        <w:rPr>
          <w:spacing w:val="-7"/>
        </w:rPr>
        <w:t xml:space="preserve"> </w:t>
      </w:r>
      <w:r>
        <w:rPr>
          <w:spacing w:val="-2"/>
        </w:rPr>
        <w:t>Initiative</w:t>
      </w:r>
    </w:p>
    <w:p w14:paraId="736DFCE3">
      <w:pPr>
        <w:spacing w:before="126" w:line="276" w:lineRule="auto"/>
        <w:ind w:left="205" w:right="203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equipping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students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with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practical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skills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z w:val="24"/>
        </w:rPr>
        <w:t>in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AI,</w:t>
      </w:r>
      <w:r>
        <w:rPr>
          <w:rFonts w:ascii="Arial"/>
          <w:spacing w:val="-6"/>
          <w:sz w:val="24"/>
        </w:rPr>
        <w:t xml:space="preserve"> </w:t>
      </w:r>
      <w:r>
        <w:rPr>
          <w:rFonts w:ascii="Arial"/>
          <w:sz w:val="24"/>
        </w:rPr>
        <w:t>Data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>Analytics,</w:t>
      </w:r>
      <w:r>
        <w:rPr>
          <w:rFonts w:ascii="Arial"/>
          <w:spacing w:val="-3"/>
          <w:sz w:val="24"/>
        </w:rPr>
        <w:t xml:space="preserve"> </w:t>
      </w:r>
      <w:r>
        <w:rPr>
          <w:rFonts w:ascii="Arial"/>
          <w:sz w:val="24"/>
        </w:rPr>
        <w:t>and</w:t>
      </w:r>
      <w:r>
        <w:rPr>
          <w:rFonts w:ascii="Arial"/>
          <w:spacing w:val="-5"/>
          <w:sz w:val="24"/>
        </w:rPr>
        <w:t xml:space="preserve"> </w:t>
      </w:r>
      <w:r>
        <w:rPr>
          <w:rFonts w:ascii="Arial"/>
          <w:sz w:val="24"/>
        </w:rPr>
        <w:t xml:space="preserve">Business </w:t>
      </w:r>
      <w:r>
        <w:rPr>
          <w:rFonts w:ascii="Arial"/>
          <w:spacing w:val="-2"/>
          <w:sz w:val="24"/>
        </w:rPr>
        <w:t>Intelligence</w:t>
      </w:r>
    </w:p>
    <w:p w14:paraId="32C6EDB1">
      <w:pPr>
        <w:spacing w:before="82"/>
        <w:ind w:left="88" w:right="89" w:firstLine="0"/>
        <w:jc w:val="center"/>
        <w:rPr>
          <w:rFonts w:ascii="Arial"/>
          <w:i/>
          <w:sz w:val="28"/>
        </w:rPr>
      </w:pPr>
      <w:r>
        <w:rPr>
          <w:rFonts w:ascii="Arial"/>
          <w:i/>
          <w:spacing w:val="-5"/>
          <w:sz w:val="28"/>
        </w:rPr>
        <w:t>by:</w:t>
      </w:r>
    </w:p>
    <w:p w14:paraId="13EFA1F1">
      <w:pPr>
        <w:spacing w:after="0"/>
        <w:jc w:val="center"/>
        <w:rPr>
          <w:rFonts w:ascii="Arial"/>
          <w:i/>
          <w:sz w:val="28"/>
        </w:rPr>
        <w:sectPr>
          <w:type w:val="continuous"/>
          <w:pgSz w:w="12240" w:h="15840"/>
          <w:pgMar w:top="0" w:right="1440" w:bottom="0" w:left="1440" w:header="720" w:footer="720" w:gutter="0"/>
          <w:cols w:space="720" w:num="1"/>
        </w:sectPr>
      </w:pPr>
    </w:p>
    <w:p w14:paraId="245A02FC">
      <w:pPr>
        <w:pStyle w:val="2"/>
        <w:spacing w:before="80"/>
      </w:pPr>
      <w:r>
        <w:rPr>
          <w:color w:val="1B3989"/>
          <w:spacing w:val="-2"/>
        </w:rPr>
        <w:t>Institution:</w:t>
      </w:r>
    </w:p>
    <w:p w14:paraId="1BCB2883">
      <w:pPr>
        <w:spacing w:before="248"/>
        <w:ind w:left="88" w:right="88" w:firstLine="0"/>
        <w:jc w:val="center"/>
        <w:rPr>
          <w:rFonts w:ascii="Arial"/>
          <w:sz w:val="24"/>
        </w:rPr>
      </w:pPr>
      <w:r>
        <w:rPr>
          <w:rFonts w:ascii="Arial"/>
          <w:color w:val="212121"/>
          <w:sz w:val="24"/>
        </w:rPr>
        <w:t>National</w:t>
      </w:r>
      <w:r>
        <w:rPr>
          <w:rFonts w:ascii="Arial"/>
          <w:color w:val="212121"/>
          <w:spacing w:val="-6"/>
          <w:sz w:val="24"/>
        </w:rPr>
        <w:t xml:space="preserve"> </w:t>
      </w:r>
      <w:r>
        <w:rPr>
          <w:rFonts w:ascii="Arial"/>
          <w:color w:val="212121"/>
          <w:sz w:val="24"/>
        </w:rPr>
        <w:t>Post</w:t>
      </w:r>
      <w:r>
        <w:rPr>
          <w:rFonts w:ascii="Arial"/>
          <w:color w:val="212121"/>
          <w:spacing w:val="-4"/>
          <w:sz w:val="24"/>
        </w:rPr>
        <w:t xml:space="preserve"> </w:t>
      </w:r>
      <w:r>
        <w:rPr>
          <w:rFonts w:ascii="Arial"/>
          <w:color w:val="212121"/>
          <w:sz w:val="24"/>
        </w:rPr>
        <w:t>Graduate</w:t>
      </w:r>
      <w:r>
        <w:rPr>
          <w:rFonts w:ascii="Arial"/>
          <w:color w:val="212121"/>
          <w:spacing w:val="-3"/>
          <w:sz w:val="24"/>
        </w:rPr>
        <w:t xml:space="preserve"> </w:t>
      </w:r>
      <w:r>
        <w:rPr>
          <w:rFonts w:ascii="Arial"/>
          <w:color w:val="212121"/>
          <w:spacing w:val="-2"/>
          <w:sz w:val="24"/>
        </w:rPr>
        <w:t>College</w:t>
      </w:r>
    </w:p>
    <w:p w14:paraId="6C5EC94A">
      <w:pPr>
        <w:pStyle w:val="2"/>
        <w:spacing w:before="241"/>
      </w:pPr>
      <w:r>
        <w:t>Year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564E4713">
      <w:pPr>
        <w:pStyle w:val="7"/>
        <w:rPr>
          <w:rFonts w:ascii="Arial"/>
          <w:b/>
          <w:sz w:val="28"/>
        </w:rPr>
      </w:pPr>
    </w:p>
    <w:p w14:paraId="4809CA09">
      <w:pPr>
        <w:pStyle w:val="7"/>
        <w:spacing w:before="174"/>
        <w:rPr>
          <w:rFonts w:ascii="Arial"/>
          <w:b/>
          <w:sz w:val="28"/>
        </w:rPr>
      </w:pPr>
    </w:p>
    <w:p w14:paraId="3D89C139">
      <w:pPr>
        <w:pStyle w:val="3"/>
        <w:numPr>
          <w:ilvl w:val="0"/>
          <w:numId w:val="1"/>
        </w:numPr>
        <w:tabs>
          <w:tab w:val="left" w:pos="618"/>
        </w:tabs>
        <w:spacing w:before="1" w:after="0" w:line="240" w:lineRule="auto"/>
        <w:ind w:left="618" w:right="0" w:hanging="258"/>
        <w:jc w:val="left"/>
      </w:pPr>
      <w:bookmarkStart w:id="0" w:name="3. Problem Statement"/>
      <w:bookmarkEnd w:id="0"/>
      <w:r>
        <w:rPr>
          <w:color w:val="4F81BC"/>
        </w:rPr>
        <w:t>Problem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Statement</w:t>
      </w:r>
    </w:p>
    <w:p w14:paraId="2B30BD36">
      <w:pPr>
        <w:pStyle w:val="7"/>
        <w:spacing w:before="47" w:line="276" w:lineRule="auto"/>
        <w:ind w:left="360" w:right="334"/>
      </w:pPr>
      <w:r>
        <w:t>Organizations across industries collect large volumes of data on a daily basis. However, this data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raw,</w:t>
      </w:r>
      <w:r>
        <w:rPr>
          <w:spacing w:val="-5"/>
        </w:rPr>
        <w:t xml:space="preserve"> </w:t>
      </w:r>
      <w:r>
        <w:t>inconsistent,</w:t>
      </w:r>
      <w:r>
        <w:rPr>
          <w:spacing w:val="-3"/>
        </w:rPr>
        <w:t xml:space="preserve"> </w:t>
      </w:r>
      <w:r>
        <w:t>incomplete,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poorly</w:t>
      </w:r>
      <w:r>
        <w:rPr>
          <w:spacing w:val="-4"/>
        </w:rPr>
        <w:t xml:space="preserve"> </w:t>
      </w:r>
      <w:r>
        <w:t>structured,</w:t>
      </w:r>
      <w:r>
        <w:rPr>
          <w:spacing w:val="-5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derive meaningful insights. Decision-makers rely on accurate, clean, and well-visualized data to make informed choices, but without the right tools and skills, this data remains </w:t>
      </w:r>
      <w:r>
        <w:rPr>
          <w:spacing w:val="-2"/>
        </w:rPr>
        <w:t>underutilized.</w:t>
      </w:r>
    </w:p>
    <w:p w14:paraId="1D55379B">
      <w:pPr>
        <w:pStyle w:val="7"/>
        <w:spacing w:before="120" w:line="273" w:lineRule="auto"/>
        <w:ind w:left="360" w:right="339"/>
      </w:pPr>
      <w:r>
        <w:t>Additionally,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rapid</w:t>
      </w:r>
      <w:r>
        <w:rPr>
          <w:spacing w:val="-3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Microsoft Copilot</w:t>
      </w:r>
      <w:bookmarkStart w:id="9" w:name="_GoBack"/>
      <w:bookmarkEnd w:id="9"/>
      <w:r>
        <w:t xml:space="preserve"> has created both an opportunity and a skills gap.</w:t>
      </w:r>
    </w:p>
    <w:p w14:paraId="6E3B8C72">
      <w:pPr>
        <w:pStyle w:val="7"/>
        <w:spacing w:before="5" w:line="276" w:lineRule="auto"/>
        <w:ind w:left="360" w:right="883"/>
        <w:jc w:val="both"/>
      </w:pPr>
      <w:r>
        <w:t>Professionals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through well-structured</w:t>
      </w:r>
      <w:r>
        <w:rPr>
          <w:spacing w:val="-1"/>
        </w:rPr>
        <w:t xml:space="preserve"> </w:t>
      </w:r>
      <w:r>
        <w:t>prompts</w:t>
      </w:r>
      <w:r>
        <w:rPr>
          <w:spacing w:val="-2"/>
        </w:rPr>
        <w:t xml:space="preserve"> </w:t>
      </w:r>
      <w:r>
        <w:t>can significantly</w:t>
      </w:r>
      <w:r>
        <w:rPr>
          <w:spacing w:val="-6"/>
        </w:rPr>
        <w:t xml:space="preserve"> </w:t>
      </w:r>
      <w:r>
        <w:t>accelerate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work.</w:t>
      </w:r>
      <w:r>
        <w:rPr>
          <w:spacing w:val="-5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prompt engineering techniques needed to unlock the full potential of these AI tools.</w:t>
      </w:r>
    </w:p>
    <w:p w14:paraId="66E39A04">
      <w:pPr>
        <w:pStyle w:val="7"/>
        <w:spacing w:before="121" w:line="276" w:lineRule="auto"/>
        <w:ind w:left="360" w:right="339"/>
      </w:pPr>
      <w:r>
        <w:t>This project addresses these challenges by applying data cleaning, analysis, visualization, and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industry-standard</w:t>
      </w:r>
      <w:r>
        <w:rPr>
          <w:spacing w:val="-4"/>
        </w:rPr>
        <w:t xml:space="preserve"> </w:t>
      </w:r>
      <w:r>
        <w:t>tools.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demonstrate how structured data workflows combined with AI assistance can produce accurate, actionable insights and outputs relevant to a chosen real-world domain.</w:t>
      </w:r>
    </w:p>
    <w:p w14:paraId="1D6063B5">
      <w:pPr>
        <w:pStyle w:val="10"/>
        <w:numPr>
          <w:ilvl w:val="1"/>
          <w:numId w:val="1"/>
        </w:numPr>
        <w:tabs>
          <w:tab w:val="left" w:pos="780"/>
        </w:tabs>
        <w:spacing w:before="119" w:after="0" w:line="240" w:lineRule="auto"/>
        <w:ind w:left="780" w:right="62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Most dashboards only track money spent. They don't track Loyalty Quality. A student might visit only when there is a BOGO (Transactional), while a professional visits every morning regardless of offers (Emotional).</w:t>
      </w:r>
    </w:p>
    <w:p w14:paraId="6579DD90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Data Inconsistency: Raw transaction logs are often messy, containing missing values and duplicated events that lead to inaccurate business conclusions.</w:t>
      </w:r>
    </w:p>
    <w:p w14:paraId="0F765669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Operational Inconvenience: Manually sorting through 300,000+ rows of data to find specific trends (like how income affects coffee preferences) is slow, exhausting, and prone to human error.</w:t>
      </w:r>
    </w:p>
    <w:p w14:paraId="5B08B6A8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Lack of Personalization: Because the data is so hard to process, companies fall back on "generic" marketing, causing customers to ignore notifications that aren't relevant to them.</w:t>
      </w:r>
    </w:p>
    <w:p w14:paraId="2660D488">
      <w:pPr>
        <w:pStyle w:val="10"/>
        <w:numPr>
          <w:ilvl w:val="1"/>
          <w:numId w:val="1"/>
        </w:numPr>
        <w:tabs>
          <w:tab w:val="left" w:pos="780"/>
        </w:tabs>
        <w:spacing w:before="200" w:after="0" w:line="240" w:lineRule="auto"/>
        <w:ind w:left="780" w:right="559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Complexity Gap: There is a significant gap between having "Big Data" and having "Useful Insights" that a manager can actually act upon quickly.</w:t>
      </w:r>
    </w:p>
    <w:p w14:paraId="36ECBA72">
      <w:pPr>
        <w:pStyle w:val="10"/>
        <w:numPr>
          <w:ilvl w:val="1"/>
          <w:numId w:val="1"/>
        </w:numPr>
        <w:tabs>
          <w:tab w:val="left" w:pos="780"/>
        </w:tabs>
        <w:spacing w:before="202" w:after="0" w:line="240" w:lineRule="auto"/>
        <w:ind w:left="780" w:right="361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The Issue: Starbucks collects millions of transaction points, but without proper visualization, it’s difficult for managers to see which offers actually drive profit.</w:t>
      </w:r>
    </w:p>
    <w:p w14:paraId="58F00727">
      <w:pPr>
        <w:pStyle w:val="10"/>
        <w:numPr>
          <w:ilvl w:val="1"/>
          <w:numId w:val="1"/>
        </w:numPr>
        <w:tabs>
          <w:tab w:val="left" w:pos="780"/>
        </w:tabs>
        <w:spacing w:before="199" w:after="0" w:line="240" w:lineRule="auto"/>
        <w:ind w:left="780" w:right="491" w:hanging="420"/>
        <w:jc w:val="left"/>
        <w:rPr>
          <w:rFonts w:hint="default" w:asciiTheme="majorAscii" w:hAnsiTheme="majorAscii"/>
          <w:sz w:val="22"/>
        </w:rPr>
      </w:pPr>
      <w:r>
        <w:rPr>
          <w:rFonts w:hint="default" w:asciiTheme="majorAscii" w:hAnsiTheme="majorAscii"/>
          <w:sz w:val="22"/>
        </w:rPr>
        <w:t>The Challenge: Manually analyzing 3000+ rows of data to find trends among different ages and income levels is time-consuming and prone to human error.</w:t>
      </w:r>
    </w:p>
    <w:p w14:paraId="44B77DC1">
      <w:pPr>
        <w:pStyle w:val="3"/>
        <w:numPr>
          <w:ilvl w:val="0"/>
          <w:numId w:val="1"/>
        </w:numPr>
        <w:tabs>
          <w:tab w:val="left" w:pos="618"/>
        </w:tabs>
        <w:spacing w:before="199" w:after="0" w:line="240" w:lineRule="auto"/>
        <w:ind w:left="618" w:right="0" w:hanging="258"/>
        <w:jc w:val="left"/>
      </w:pPr>
      <w:bookmarkStart w:id="1" w:name="4.Objectives"/>
      <w:bookmarkEnd w:id="1"/>
      <w:r>
        <w:rPr>
          <w:color w:val="4F81BC"/>
          <w:spacing w:val="-2"/>
        </w:rPr>
        <w:t>Objectives</w:t>
      </w:r>
    </w:p>
    <w:p w14:paraId="130615A5">
      <w:pPr>
        <w:pStyle w:val="10"/>
        <w:numPr>
          <w:ilvl w:val="0"/>
          <w:numId w:val="2"/>
        </w:numPr>
        <w:tabs>
          <w:tab w:val="left" w:pos="1080"/>
        </w:tabs>
        <w:spacing w:before="47" w:after="0" w:line="276" w:lineRule="auto"/>
        <w:ind w:left="1080" w:right="816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collect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explore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raw</w:t>
      </w:r>
      <w:r>
        <w:rPr>
          <w:spacing w:val="-4"/>
          <w:sz w:val="22"/>
        </w:rPr>
        <w:t xml:space="preserve"> </w:t>
      </w:r>
      <w:r>
        <w:rPr>
          <w:sz w:val="22"/>
        </w:rPr>
        <w:t>dataset,</w:t>
      </w:r>
      <w:r>
        <w:rPr>
          <w:spacing w:val="-5"/>
          <w:sz w:val="22"/>
        </w:rPr>
        <w:t xml:space="preserve"> </w:t>
      </w:r>
      <w:r>
        <w:rPr>
          <w:sz w:val="22"/>
        </w:rPr>
        <w:t>understand</w:t>
      </w:r>
      <w:r>
        <w:rPr>
          <w:spacing w:val="-3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z w:val="22"/>
        </w:rPr>
        <w:t>structure,</w:t>
      </w:r>
      <w:r>
        <w:rPr>
          <w:spacing w:val="-3"/>
          <w:sz w:val="22"/>
        </w:rPr>
        <w:t xml:space="preserve"> </w:t>
      </w:r>
      <w:r>
        <w:rPr>
          <w:sz w:val="22"/>
        </w:rPr>
        <w:t>fields,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data quality issues.</w:t>
      </w:r>
    </w:p>
    <w:p w14:paraId="6C8528B3">
      <w:pPr>
        <w:pStyle w:val="10"/>
        <w:numPr>
          <w:ilvl w:val="0"/>
          <w:numId w:val="2"/>
        </w:numPr>
        <w:tabs>
          <w:tab w:val="left" w:pos="1080"/>
        </w:tabs>
        <w:spacing w:before="201" w:after="0" w:line="273" w:lineRule="auto"/>
        <w:ind w:left="1080" w:right="547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clean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preprocess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removing</w:t>
      </w:r>
      <w:r>
        <w:rPr>
          <w:spacing w:val="-4"/>
          <w:sz w:val="22"/>
        </w:rPr>
        <w:t xml:space="preserve"> </w:t>
      </w:r>
      <w:r>
        <w:rPr>
          <w:sz w:val="22"/>
        </w:rPr>
        <w:t>duplicates,</w:t>
      </w:r>
      <w:r>
        <w:rPr>
          <w:spacing w:val="-3"/>
          <w:sz w:val="22"/>
        </w:rPr>
        <w:t xml:space="preserve"> </w:t>
      </w:r>
      <w:r>
        <w:rPr>
          <w:sz w:val="22"/>
        </w:rPr>
        <w:t>handling</w:t>
      </w:r>
      <w:r>
        <w:rPr>
          <w:spacing w:val="-4"/>
          <w:sz w:val="22"/>
        </w:rPr>
        <w:t xml:space="preserve"> </w:t>
      </w:r>
      <w:r>
        <w:rPr>
          <w:sz w:val="22"/>
        </w:rPr>
        <w:t>missing</w:t>
      </w:r>
      <w:r>
        <w:rPr>
          <w:spacing w:val="-2"/>
          <w:sz w:val="22"/>
        </w:rPr>
        <w:t xml:space="preserve"> </w:t>
      </w:r>
      <w:r>
        <w:rPr>
          <w:sz w:val="22"/>
        </w:rPr>
        <w:t>values, correcting formats, and standardizing fields.</w:t>
      </w:r>
    </w:p>
    <w:p w14:paraId="4F7AB16C">
      <w:pPr>
        <w:pStyle w:val="10"/>
        <w:numPr>
          <w:ilvl w:val="0"/>
          <w:numId w:val="2"/>
        </w:numPr>
        <w:tabs>
          <w:tab w:val="left" w:pos="1080"/>
        </w:tabs>
        <w:spacing w:before="204" w:after="0" w:line="276" w:lineRule="auto"/>
        <w:ind w:left="1080" w:right="391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apply</w:t>
      </w:r>
      <w:r>
        <w:rPr>
          <w:spacing w:val="-4"/>
          <w:sz w:val="22"/>
        </w:rPr>
        <w:t xml:space="preserve"> </w:t>
      </w:r>
      <w:r>
        <w:rPr>
          <w:sz w:val="22"/>
        </w:rPr>
        <w:t>domain-relevant</w:t>
      </w:r>
      <w:r>
        <w:rPr>
          <w:spacing w:val="-3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assigned</w:t>
      </w:r>
      <w:r>
        <w:rPr>
          <w:spacing w:val="-3"/>
          <w:sz w:val="22"/>
        </w:rPr>
        <w:t xml:space="preserve"> </w:t>
      </w:r>
      <w:r>
        <w:rPr>
          <w:sz w:val="22"/>
        </w:rPr>
        <w:t>tool</w:t>
      </w:r>
      <w:r>
        <w:rPr>
          <w:spacing w:val="-5"/>
          <w:sz w:val="22"/>
        </w:rPr>
        <w:t xml:space="preserve"> </w:t>
      </w:r>
      <w:r>
        <w:rPr>
          <w:sz w:val="22"/>
        </w:rPr>
        <w:t>(Excel</w:t>
      </w:r>
      <w:r>
        <w:rPr>
          <w:spacing w:val="-3"/>
          <w:sz w:val="22"/>
        </w:rPr>
        <w:t xml:space="preserve"> </w:t>
      </w:r>
      <w:r>
        <w:rPr>
          <w:sz w:val="22"/>
        </w:rPr>
        <w:t>formulas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pivot tables, or AI prompt techniques).</w:t>
      </w:r>
    </w:p>
    <w:p w14:paraId="64B3D090">
      <w:pPr>
        <w:pStyle w:val="10"/>
        <w:numPr>
          <w:ilvl w:val="0"/>
          <w:numId w:val="2"/>
        </w:numPr>
        <w:tabs>
          <w:tab w:val="left" w:pos="1080"/>
        </w:tabs>
        <w:spacing w:before="80" w:after="0" w:line="273" w:lineRule="auto"/>
        <w:ind w:left="1080" w:right="679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build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3"/>
          <w:sz w:val="22"/>
        </w:rPr>
        <w:t xml:space="preserve"> </w:t>
      </w:r>
      <w:r>
        <w:rPr>
          <w:sz w:val="22"/>
        </w:rPr>
        <w:t>dashboard,</w:t>
      </w:r>
      <w:r>
        <w:rPr>
          <w:spacing w:val="-3"/>
          <w:sz w:val="22"/>
        </w:rPr>
        <w:t xml:space="preserve"> </w:t>
      </w:r>
      <w:r>
        <w:rPr>
          <w:sz w:val="22"/>
        </w:rPr>
        <w:t>structured</w:t>
      </w:r>
      <w:r>
        <w:rPr>
          <w:spacing w:val="-3"/>
          <w:sz w:val="22"/>
        </w:rPr>
        <w:t xml:space="preserve"> </w:t>
      </w:r>
      <w:r>
        <w:rPr>
          <w:sz w:val="22"/>
        </w:rPr>
        <w:t>report,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AI-generated</w:t>
      </w:r>
      <w:r>
        <w:rPr>
          <w:spacing w:val="-5"/>
          <w:sz w:val="22"/>
        </w:rPr>
        <w:t xml:space="preserve"> </w:t>
      </w:r>
      <w:r>
        <w:rPr>
          <w:sz w:val="22"/>
        </w:rPr>
        <w:t>output</w:t>
      </w:r>
      <w:r>
        <w:rPr>
          <w:spacing w:val="-3"/>
          <w:sz w:val="22"/>
        </w:rPr>
        <w:t xml:space="preserve"> </w:t>
      </w:r>
      <w:r>
        <w:rPr>
          <w:sz w:val="22"/>
        </w:rPr>
        <w:t>that communicates insights clearly to stakeholders.</w:t>
      </w:r>
    </w:p>
    <w:p w14:paraId="71637EE4">
      <w:pPr>
        <w:pStyle w:val="10"/>
        <w:numPr>
          <w:ilvl w:val="0"/>
          <w:numId w:val="2"/>
        </w:numPr>
        <w:tabs>
          <w:tab w:val="left" w:pos="1080"/>
        </w:tabs>
        <w:spacing w:before="204" w:after="0" w:line="273" w:lineRule="auto"/>
        <w:ind w:left="1080" w:right="861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integrate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tools</w:t>
      </w:r>
      <w:r>
        <w:rPr>
          <w:spacing w:val="-4"/>
          <w:sz w:val="22"/>
        </w:rPr>
        <w:t xml:space="preserve"> </w:t>
      </w:r>
      <w:r>
        <w:rPr>
          <w:sz w:val="22"/>
        </w:rPr>
        <w:t>(Microsoft</w:t>
      </w:r>
      <w:r>
        <w:rPr>
          <w:spacing w:val="-3"/>
          <w:sz w:val="22"/>
        </w:rPr>
        <w:t xml:space="preserve"> </w:t>
      </w:r>
      <w:r>
        <w:rPr>
          <w:sz w:val="22"/>
        </w:rPr>
        <w:t>Copilot</w:t>
      </w:r>
      <w:r>
        <w:rPr>
          <w:spacing w:val="-3"/>
          <w:sz w:val="22"/>
        </w:rPr>
        <w:t xml:space="preserve"> </w:t>
      </w:r>
      <w:r>
        <w:rPr>
          <w:sz w:val="22"/>
        </w:rPr>
        <w:t>)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automate,</w:t>
      </w:r>
      <w:r>
        <w:rPr>
          <w:spacing w:val="-3"/>
          <w:sz w:val="22"/>
        </w:rPr>
        <w:t xml:space="preserve"> </w:t>
      </w:r>
      <w:r>
        <w:rPr>
          <w:sz w:val="22"/>
        </w:rPr>
        <w:t>enhance,</w:t>
      </w:r>
      <w:r>
        <w:rPr>
          <w:spacing w:val="-5"/>
          <w:sz w:val="22"/>
        </w:rPr>
        <w:t xml:space="preserve"> </w:t>
      </w:r>
      <w:r>
        <w:rPr>
          <w:sz w:val="22"/>
        </w:rPr>
        <w:t>or accelerate the analysis and content generation process.</w:t>
      </w:r>
    </w:p>
    <w:p w14:paraId="42D914E7">
      <w:pPr>
        <w:pStyle w:val="10"/>
        <w:numPr>
          <w:ilvl w:val="0"/>
          <w:numId w:val="2"/>
        </w:numPr>
        <w:tabs>
          <w:tab w:val="left" w:pos="1080"/>
        </w:tabs>
        <w:spacing w:before="204" w:after="0" w:line="276" w:lineRule="auto"/>
        <w:ind w:left="1080" w:right="598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document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complete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process,</w:t>
      </w:r>
      <w:r>
        <w:rPr>
          <w:spacing w:val="-3"/>
          <w:sz w:val="22"/>
        </w:rPr>
        <w:t xml:space="preserve"> </w:t>
      </w:r>
      <w:r>
        <w:rPr>
          <w:sz w:val="22"/>
        </w:rPr>
        <w:t>upload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files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GitHub,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record</w:t>
      </w:r>
      <w:r>
        <w:rPr>
          <w:spacing w:val="-3"/>
          <w:sz w:val="22"/>
        </w:rPr>
        <w:t xml:space="preserve"> </w:t>
      </w:r>
      <w:r>
        <w:rPr>
          <w:sz w:val="22"/>
        </w:rPr>
        <w:t>a demonstration video for submission.</w:t>
      </w:r>
    </w:p>
    <w:p w14:paraId="410B4F36">
      <w:pPr>
        <w:pStyle w:val="10"/>
        <w:numPr>
          <w:ilvl w:val="0"/>
          <w:numId w:val="3"/>
        </w:numPr>
        <w:tabs>
          <w:tab w:val="left" w:pos="1079"/>
        </w:tabs>
        <w:spacing w:before="20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design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personas</w:t>
      </w:r>
      <w:r>
        <w:rPr>
          <w:spacing w:val="-5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demographic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behavioral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segmentation.</w:t>
      </w:r>
    </w:p>
    <w:p w14:paraId="51CF185E">
      <w:pPr>
        <w:pStyle w:val="10"/>
        <w:numPr>
          <w:ilvl w:val="0"/>
          <w:numId w:val="3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provide</w:t>
      </w:r>
      <w:r>
        <w:rPr>
          <w:spacing w:val="-3"/>
          <w:sz w:val="22"/>
        </w:rPr>
        <w:t xml:space="preserve"> </w:t>
      </w:r>
      <w:r>
        <w:rPr>
          <w:sz w:val="22"/>
        </w:rPr>
        <w:t>personalized,</w:t>
      </w:r>
      <w:r>
        <w:rPr>
          <w:spacing w:val="-6"/>
          <w:sz w:val="22"/>
        </w:rPr>
        <w:t xml:space="preserve"> </w:t>
      </w:r>
      <w:r>
        <w:rPr>
          <w:sz w:val="22"/>
        </w:rPr>
        <w:t>real-</w:t>
      </w:r>
      <w:r>
        <w:rPr>
          <w:spacing w:val="-17"/>
          <w:sz w:val="22"/>
        </w:rPr>
        <w:t xml:space="preserve"> </w:t>
      </w: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z w:val="22"/>
        </w:rPr>
        <w:t>rewards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offer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suggestions.</w:t>
      </w:r>
    </w:p>
    <w:p w14:paraId="6622032A">
      <w:pPr>
        <w:pStyle w:val="10"/>
        <w:numPr>
          <w:ilvl w:val="0"/>
          <w:numId w:val="3"/>
        </w:numPr>
        <w:tabs>
          <w:tab w:val="left" w:pos="1080"/>
        </w:tabs>
        <w:spacing w:before="201" w:after="0" w:line="240" w:lineRule="auto"/>
        <w:ind w:left="1080" w:right="357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evaluate</w:t>
      </w:r>
      <w:r>
        <w:rPr>
          <w:spacing w:val="40"/>
          <w:sz w:val="22"/>
        </w:rPr>
        <w:t xml:space="preserve"> </w:t>
      </w:r>
      <w:r>
        <w:rPr>
          <w:sz w:val="22"/>
        </w:rPr>
        <w:t>marketing</w:t>
      </w:r>
      <w:r>
        <w:rPr>
          <w:spacing w:val="40"/>
          <w:sz w:val="22"/>
        </w:rPr>
        <w:t xml:space="preserve"> </w:t>
      </w:r>
      <w:r>
        <w:rPr>
          <w:sz w:val="22"/>
        </w:rPr>
        <w:t>KPIs</w:t>
      </w:r>
      <w:r>
        <w:rPr>
          <w:spacing w:val="40"/>
          <w:sz w:val="22"/>
        </w:rPr>
        <w:t xml:space="preserve"> </w:t>
      </w:r>
      <w:r>
        <w:rPr>
          <w:sz w:val="22"/>
        </w:rPr>
        <w:t>such</w:t>
      </w:r>
      <w:r>
        <w:rPr>
          <w:spacing w:val="40"/>
          <w:sz w:val="22"/>
        </w:rPr>
        <w:t xml:space="preserve"> </w:t>
      </w:r>
      <w:r>
        <w:rPr>
          <w:sz w:val="22"/>
        </w:rPr>
        <w:t>as</w:t>
      </w:r>
      <w:r>
        <w:rPr>
          <w:spacing w:val="40"/>
          <w:sz w:val="22"/>
        </w:rPr>
        <w:t xml:space="preserve"> </w:t>
      </w:r>
      <w:r>
        <w:rPr>
          <w:sz w:val="22"/>
        </w:rPr>
        <w:t>conversion</w:t>
      </w:r>
      <w:r>
        <w:rPr>
          <w:spacing w:val="40"/>
          <w:sz w:val="22"/>
        </w:rPr>
        <w:t xml:space="preserve"> </w:t>
      </w:r>
      <w:r>
        <w:rPr>
          <w:sz w:val="22"/>
        </w:rPr>
        <w:t>rate,</w:t>
      </w:r>
      <w:r>
        <w:rPr>
          <w:spacing w:val="40"/>
          <w:sz w:val="22"/>
        </w:rPr>
        <w:t xml:space="preserve"> </w:t>
      </w:r>
      <w:r>
        <w:rPr>
          <w:sz w:val="22"/>
        </w:rPr>
        <w:t>engagement</w:t>
      </w:r>
      <w:r>
        <w:rPr>
          <w:spacing w:val="40"/>
          <w:sz w:val="22"/>
        </w:rPr>
        <w:t xml:space="preserve"> </w:t>
      </w:r>
      <w:r>
        <w:rPr>
          <w:sz w:val="22"/>
        </w:rPr>
        <w:t>rate,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CTA </w:t>
      </w:r>
      <w:r>
        <w:rPr>
          <w:spacing w:val="-2"/>
          <w:sz w:val="22"/>
        </w:rPr>
        <w:t>effectiveness.</w:t>
      </w:r>
    </w:p>
    <w:p w14:paraId="0090DC99">
      <w:pPr>
        <w:pStyle w:val="7"/>
      </w:pPr>
    </w:p>
    <w:p w14:paraId="2E775CD9">
      <w:pPr>
        <w:pStyle w:val="10"/>
        <w:numPr>
          <w:ilvl w:val="0"/>
          <w:numId w:val="0"/>
        </w:numPr>
        <w:tabs>
          <w:tab w:val="left" w:pos="1080"/>
        </w:tabs>
        <w:spacing w:before="204" w:after="0" w:line="276" w:lineRule="auto"/>
        <w:ind w:left="720" w:leftChars="0" w:right="391" w:rightChars="0"/>
        <w:jc w:val="left"/>
        <w:rPr>
          <w:sz w:val="22"/>
        </w:rPr>
      </w:pPr>
    </w:p>
    <w:p w14:paraId="48CFA1DC">
      <w:pPr>
        <w:pStyle w:val="10"/>
        <w:spacing w:after="0" w:line="276" w:lineRule="auto"/>
        <w:jc w:val="left"/>
        <w:rPr>
          <w:sz w:val="22"/>
        </w:rPr>
      </w:pPr>
    </w:p>
    <w:p w14:paraId="3D1C6A65">
      <w:pPr>
        <w:pStyle w:val="10"/>
        <w:spacing w:after="0" w:line="276" w:lineRule="auto"/>
        <w:ind w:left="0" w:leftChars="0" w:firstLine="0" w:firstLineChars="0"/>
        <w:jc w:val="left"/>
        <w:rPr>
          <w:sz w:val="22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50A9E165">
      <w:pPr>
        <w:pStyle w:val="7"/>
      </w:pPr>
    </w:p>
    <w:p w14:paraId="257FCBEA">
      <w:pPr>
        <w:pStyle w:val="7"/>
        <w:spacing w:before="180"/>
      </w:pPr>
    </w:p>
    <w:p w14:paraId="1577D4CE">
      <w:pPr>
        <w:pStyle w:val="3"/>
        <w:numPr>
          <w:ilvl w:val="0"/>
          <w:numId w:val="1"/>
        </w:numPr>
        <w:tabs>
          <w:tab w:val="left" w:pos="618"/>
        </w:tabs>
        <w:spacing w:before="0" w:after="0" w:line="240" w:lineRule="auto"/>
        <w:ind w:left="618" w:right="0" w:hanging="258"/>
        <w:jc w:val="left"/>
      </w:pPr>
      <w:bookmarkStart w:id="2" w:name="5.Methodology / Implementation Plan"/>
      <w:bookmarkEnd w:id="2"/>
      <w:r>
        <w:rPr>
          <w:color w:val="4F81BC"/>
        </w:rPr>
        <w:t>Methodology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Implementation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4"/>
        </w:rPr>
        <w:t>Plan</w:t>
      </w:r>
    </w:p>
    <w:p w14:paraId="2005E6EE">
      <w:pPr>
        <w:pStyle w:val="7"/>
        <w:rPr>
          <w:rFonts w:ascii="Calibri"/>
          <w:b/>
          <w:sz w:val="20"/>
        </w:rPr>
      </w:pPr>
    </w:p>
    <w:p w14:paraId="1DB54E4B">
      <w:pPr>
        <w:pStyle w:val="7"/>
        <w:spacing w:before="56"/>
        <w:rPr>
          <w:rFonts w:ascii="Calibri"/>
          <w:b/>
          <w:sz w:val="20"/>
        </w:r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160"/>
        <w:gridCol w:w="6000"/>
      </w:tblGrid>
      <w:tr w14:paraId="70FE1D78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480" w:type="dxa"/>
            <w:tcBorders>
              <w:bottom w:val="single" w:color="BCD6ED" w:sz="4" w:space="0"/>
              <w:right w:val="single" w:color="BCD6ED" w:sz="4" w:space="0"/>
            </w:tcBorders>
            <w:shd w:val="clear" w:color="auto" w:fill="1F4E79"/>
          </w:tcPr>
          <w:p w14:paraId="043FE555">
            <w:pPr>
              <w:pStyle w:val="11"/>
              <w:spacing w:line="210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160" w:type="dxa"/>
            <w:tcBorders>
              <w:left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1F4E79"/>
          </w:tcPr>
          <w:p w14:paraId="2EFA7812">
            <w:pPr>
              <w:pStyle w:val="11"/>
              <w:spacing w:line="210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6000" w:type="dxa"/>
            <w:tcBorders>
              <w:left w:val="single" w:color="BCD6ED" w:sz="4" w:space="0"/>
              <w:bottom w:val="single" w:color="BCD6ED" w:sz="4" w:space="0"/>
            </w:tcBorders>
            <w:shd w:val="clear" w:color="auto" w:fill="1F4E79"/>
          </w:tcPr>
          <w:p w14:paraId="6E6387A7">
            <w:pPr>
              <w:pStyle w:val="11"/>
              <w:spacing w:line="210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14:paraId="0CBB5C81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480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22BB65CE">
            <w:pPr>
              <w:pStyle w:val="11"/>
              <w:spacing w:line="211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41D01379">
            <w:pPr>
              <w:pStyle w:val="11"/>
              <w:spacing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Collection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Exploration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4B6D9692">
            <w:pPr>
              <w:pStyle w:val="11"/>
              <w:spacing w:before="59" w:line="276" w:lineRule="auto"/>
              <w:ind w:right="148"/>
              <w:rPr>
                <w:sz w:val="18"/>
              </w:rPr>
            </w:pPr>
            <w:r>
              <w:rPr>
                <w:sz w:val="18"/>
              </w:rPr>
              <w:t xml:space="preserve">Obtain the raw dataset (CSV / Excel) from Kaggle </w:t>
            </w:r>
            <w:r>
              <w:rPr>
                <w:color w:val="212121"/>
                <w:sz w:val="18"/>
              </w:rPr>
              <w:t>with 3001 rows of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payment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method,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app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usage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frequency,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order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value,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loyalty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status,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social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media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engagement,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product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preference,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seasonal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campaign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engagement.</w:t>
            </w:r>
          </w:p>
        </w:tc>
      </w:tr>
      <w:tr w14:paraId="2E4186E3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3" w:hRule="atLeast"/>
        </w:trPr>
        <w:tc>
          <w:tcPr>
            <w:tcW w:w="480" w:type="dxa"/>
            <w:tcBorders>
              <w:top w:val="single" w:color="BCD6ED" w:sz="4" w:space="0"/>
              <w:right w:val="single" w:color="BCD6ED" w:sz="4" w:space="0"/>
            </w:tcBorders>
            <w:shd w:val="clear" w:color="auto" w:fill="DEEAF0"/>
          </w:tcPr>
          <w:p w14:paraId="5E8B463F">
            <w:pPr>
              <w:pStyle w:val="11"/>
              <w:spacing w:line="209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right w:val="single" w:color="BCD6ED" w:sz="4" w:space="0"/>
            </w:tcBorders>
          </w:tcPr>
          <w:p w14:paraId="6FA15644">
            <w:pPr>
              <w:pStyle w:val="11"/>
              <w:spacing w:line="276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Cleaning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Preprocessing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</w:tcBorders>
          </w:tcPr>
          <w:p w14:paraId="2B7CB93F">
            <w:pPr>
              <w:pStyle w:val="11"/>
              <w:spacing w:before="58" w:line="276" w:lineRule="auto"/>
              <w:ind w:firstLine="38"/>
              <w:rPr>
                <w:sz w:val="18"/>
              </w:rPr>
            </w:pPr>
            <w:r>
              <w:rPr>
                <w:color w:val="212121"/>
                <w:sz w:val="18"/>
              </w:rPr>
              <w:t>removed exact duplicates, added age segmentation, handled income.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Analysis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Processing: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prompts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copilot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eg: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Analyze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profile,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portfolio,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and transcript datasets to derive behavioral patterns.</w:t>
            </w:r>
          </w:p>
          <w:p w14:paraId="3226D503">
            <w:pPr>
              <w:pStyle w:val="11"/>
              <w:spacing w:before="1"/>
              <w:rPr>
                <w:sz w:val="18"/>
              </w:rPr>
            </w:pPr>
            <w:r>
              <w:rPr>
                <w:color w:val="212121"/>
                <w:sz w:val="18"/>
              </w:rPr>
              <w:t>Prompts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pacing w:val="-2"/>
                <w:sz w:val="18"/>
              </w:rPr>
              <w:t>used:</w:t>
            </w:r>
          </w:p>
          <w:p w14:paraId="201654DB">
            <w:pPr>
              <w:pStyle w:val="11"/>
              <w:spacing w:before="55"/>
              <w:ind w:left="0"/>
              <w:rPr>
                <w:rFonts w:ascii="Calibri"/>
                <w:b/>
                <w:sz w:val="18"/>
              </w:rPr>
            </w:pPr>
          </w:p>
          <w:p w14:paraId="63650C28">
            <w:pPr>
              <w:pStyle w:val="11"/>
              <w:rPr>
                <w:sz w:val="24"/>
              </w:rPr>
            </w:pPr>
            <w:r>
              <w:rPr>
                <w:color w:val="212121"/>
                <w:sz w:val="24"/>
              </w:rPr>
              <w:t>First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Prompts-</w:t>
            </w:r>
          </w:p>
          <w:p w14:paraId="5C3AB704">
            <w:pPr>
              <w:pStyle w:val="11"/>
              <w:spacing w:before="27"/>
              <w:ind w:left="0"/>
              <w:rPr>
                <w:rFonts w:ascii="Calibri"/>
                <w:b/>
                <w:sz w:val="24"/>
              </w:rPr>
            </w:pPr>
          </w:p>
          <w:p w14:paraId="6F301DE3">
            <w:pPr>
              <w:pStyle w:val="11"/>
              <w:spacing w:before="1"/>
              <w:rPr>
                <w:sz w:val="18"/>
              </w:rPr>
            </w:pPr>
            <w:r>
              <w:rPr>
                <w:color w:val="424242"/>
                <w:sz w:val="18"/>
                <w:shd w:val="clear" w:color="auto" w:fill="F5F5F5"/>
              </w:rPr>
              <w:t>Analyze</w:t>
            </w:r>
            <w:r>
              <w:rPr>
                <w:color w:val="424242"/>
                <w:spacing w:val="-7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profile,</w:t>
            </w:r>
            <w:r>
              <w:rPr>
                <w:color w:val="424242"/>
                <w:spacing w:val="-7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portfolio,</w:t>
            </w:r>
            <w:r>
              <w:rPr>
                <w:color w:val="424242"/>
                <w:spacing w:val="-4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and</w:t>
            </w:r>
            <w:r>
              <w:rPr>
                <w:color w:val="424242"/>
                <w:spacing w:val="-7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transcript</w:t>
            </w:r>
            <w:r>
              <w:rPr>
                <w:color w:val="424242"/>
                <w:spacing w:val="-4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datasets</w:t>
            </w:r>
            <w:r>
              <w:rPr>
                <w:color w:val="424242"/>
                <w:spacing w:val="-4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to</w:t>
            </w:r>
            <w:r>
              <w:rPr>
                <w:color w:val="424242"/>
                <w:spacing w:val="-3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derive</w:t>
            </w:r>
            <w:r>
              <w:rPr>
                <w:color w:val="424242"/>
                <w:spacing w:val="-5"/>
                <w:sz w:val="18"/>
                <w:shd w:val="clear" w:color="auto" w:fill="F5F5F5"/>
              </w:rPr>
              <w:t xml:space="preserve"> </w:t>
            </w:r>
            <w:r>
              <w:rPr>
                <w:color w:val="424242"/>
                <w:sz w:val="18"/>
                <w:shd w:val="clear" w:color="auto" w:fill="F5F5F5"/>
              </w:rPr>
              <w:t>behavioral</w:t>
            </w:r>
            <w:r>
              <w:rPr>
                <w:color w:val="424242"/>
                <w:spacing w:val="40"/>
                <w:sz w:val="18"/>
              </w:rPr>
              <w:t xml:space="preserve"> </w:t>
            </w:r>
            <w:r>
              <w:rPr>
                <w:color w:val="424242"/>
                <w:spacing w:val="-2"/>
                <w:sz w:val="18"/>
                <w:shd w:val="clear" w:color="auto" w:fill="F5F5F5"/>
              </w:rPr>
              <w:t>patterns</w:t>
            </w:r>
            <w:r>
              <w:rPr>
                <w:color w:val="424242"/>
                <w:spacing w:val="-2"/>
                <w:sz w:val="18"/>
              </w:rPr>
              <w:t>.</w:t>
            </w:r>
          </w:p>
          <w:p w14:paraId="3D566BD4">
            <w:pPr>
              <w:pStyle w:val="11"/>
              <w:ind w:left="0"/>
              <w:rPr>
                <w:rFonts w:ascii="Calibri"/>
                <w:b/>
                <w:sz w:val="18"/>
              </w:rPr>
            </w:pPr>
          </w:p>
          <w:p w14:paraId="387D9D23">
            <w:pPr>
              <w:pStyle w:val="11"/>
              <w:spacing w:before="84"/>
              <w:ind w:left="0"/>
              <w:rPr>
                <w:rFonts w:ascii="Calibri"/>
                <w:b/>
                <w:sz w:val="18"/>
              </w:rPr>
            </w:pPr>
          </w:p>
          <w:p w14:paraId="49AF7184">
            <w:pPr>
              <w:pStyle w:val="11"/>
              <w:rPr>
                <w:sz w:val="24"/>
              </w:rPr>
            </w:pPr>
            <w:r>
              <w:rPr>
                <w:color w:val="212121"/>
                <w:sz w:val="24"/>
              </w:rPr>
              <w:t>Second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Prompt-</w:t>
            </w:r>
          </w:p>
          <w:p w14:paraId="52B6F2EC">
            <w:pPr>
              <w:pStyle w:val="11"/>
              <w:spacing w:before="28"/>
              <w:ind w:left="0"/>
              <w:rPr>
                <w:rFonts w:ascii="Calibri"/>
                <w:b/>
                <w:sz w:val="24"/>
              </w:rPr>
            </w:pPr>
          </w:p>
          <w:p w14:paraId="03747BB1">
            <w:pPr>
              <w:pStyle w:val="11"/>
              <w:numPr>
                <w:ilvl w:val="0"/>
                <w:numId w:val="4"/>
              </w:numPr>
              <w:tabs>
                <w:tab w:val="left" w:pos="535"/>
                <w:tab w:val="left" w:pos="2606"/>
              </w:tabs>
              <w:spacing w:before="0" w:after="0" w:line="240" w:lineRule="auto"/>
              <w:ind w:left="535" w:right="112" w:hanging="425"/>
              <w:jc w:val="left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duplicates: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transcript.csv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don't count the same "Offer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Received" event multiple times.</w:t>
            </w:r>
          </w:p>
          <w:p w14:paraId="7984084F">
            <w:pPr>
              <w:pStyle w:val="11"/>
              <w:numPr>
                <w:ilvl w:val="0"/>
                <w:numId w:val="4"/>
              </w:numPr>
              <w:tabs>
                <w:tab w:val="left" w:pos="535"/>
              </w:tabs>
              <w:spacing w:before="1" w:after="0" w:line="240" w:lineRule="auto"/>
              <w:ind w:left="535" w:right="176" w:hanging="425"/>
              <w:jc w:val="left"/>
              <w:rPr>
                <w:sz w:val="20"/>
              </w:rPr>
            </w:pPr>
            <w:r>
              <w:rPr>
                <w:sz w:val="20"/>
              </w:rPr>
              <w:t>Categorize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Audience: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profile.csv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age and income levels.</w:t>
            </w:r>
          </w:p>
          <w:p w14:paraId="6CC9977D">
            <w:pPr>
              <w:pStyle w:val="11"/>
              <w:numPr>
                <w:ilvl w:val="0"/>
                <w:numId w:val="4"/>
              </w:numPr>
              <w:tabs>
                <w:tab w:val="left" w:pos="535"/>
              </w:tabs>
              <w:spacing w:before="10" w:after="0" w:line="236" w:lineRule="exact"/>
              <w:ind w:left="535" w:right="164" w:hanging="425"/>
              <w:jc w:val="left"/>
              <w:rPr>
                <w:rFonts w:ascii="Times New Roman"/>
                <w:sz w:val="24"/>
              </w:rPr>
            </w:pPr>
            <w:r>
              <w:rPr>
                <w:sz w:val="20"/>
              </w:rPr>
              <w:t>Fix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Inconsistencies: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'Income'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column 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assigning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"General"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segment.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</w:tbl>
    <w:p w14:paraId="20C0A772">
      <w:pPr>
        <w:pStyle w:val="11"/>
        <w:spacing w:after="0" w:line="236" w:lineRule="exact"/>
        <w:jc w:val="left"/>
        <w:rPr>
          <w:rFonts w:ascii="Times New Roman"/>
          <w:sz w:val="24"/>
        </w:rPr>
        <w:sectPr>
          <w:pgSz w:w="12240" w:h="15840"/>
          <w:pgMar w:top="1360" w:right="1440" w:bottom="1359" w:left="1440" w:header="720" w:footer="720" w:gutter="0"/>
          <w:cols w:space="720" w:num="1"/>
        </w:sect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160"/>
        <w:gridCol w:w="6000"/>
      </w:tblGrid>
      <w:tr w14:paraId="66A34F35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80" w:type="dxa"/>
            <w:tcBorders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376053A7">
            <w:pPr>
              <w:pStyle w:val="11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  <w:tcBorders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DCF9DB1">
            <w:pPr>
              <w:pStyle w:val="11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00" w:type="dxa"/>
            <w:tcBorders>
              <w:left w:val="single" w:color="BCD6ED" w:sz="4" w:space="0"/>
              <w:bottom w:val="single" w:color="BCD6ED" w:sz="4" w:space="0"/>
            </w:tcBorders>
          </w:tcPr>
          <w:p w14:paraId="4C4CC0C0">
            <w:pPr>
              <w:pStyle w:val="11"/>
              <w:spacing w:line="230" w:lineRule="exact"/>
              <w:ind w:left="535"/>
              <w:rPr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summarize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did.</w:t>
            </w:r>
          </w:p>
        </w:tc>
      </w:tr>
      <w:tr w14:paraId="0C575C95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480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6CE0A5D9">
            <w:pPr>
              <w:pStyle w:val="11"/>
              <w:spacing w:line="210" w:lineRule="exact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40A83E4">
            <w:pPr>
              <w:pStyle w:val="11"/>
              <w:spacing w:line="276" w:lineRule="auto"/>
              <w:ind w:right="576"/>
              <w:rPr>
                <w:b/>
                <w:sz w:val="18"/>
              </w:rPr>
            </w:pPr>
            <w:r>
              <w:rPr>
                <w:b/>
                <w:sz w:val="18"/>
              </w:rPr>
              <w:t>Analysis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AI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Integration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6876BC04">
            <w:pPr>
              <w:pStyle w:val="11"/>
              <w:spacing w:before="59" w:line="276" w:lineRule="auto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pivot tables, Excel formulas (SUMIF, COUNTIF, VLOOKUP). Where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applicable,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Microsoft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Copilot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Chatbot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narratives,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summaries,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 content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outputs from the data 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prompts. </w:t>
            </w:r>
            <w:r>
              <w:rPr>
                <w:color w:val="212121"/>
                <w:sz w:val="18"/>
              </w:rPr>
              <w:t>AI</w:t>
            </w:r>
            <w:r>
              <w:rPr>
                <w:color w:val="212121"/>
                <w:spacing w:val="-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prompts on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copilot eg: Analyze profile, portfolio, and transcript datasets to derive</w:t>
            </w:r>
            <w:r>
              <w:rPr>
                <w:color w:val="212121"/>
                <w:spacing w:val="4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behavioral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patterns.</w:t>
            </w:r>
          </w:p>
        </w:tc>
      </w:tr>
      <w:tr w14:paraId="702533C7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480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74299F89">
            <w:pPr>
              <w:pStyle w:val="11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34411510">
            <w:pPr>
              <w:pStyle w:val="11"/>
              <w:rPr>
                <w:b/>
                <w:sz w:val="18"/>
              </w:rPr>
            </w:pPr>
            <w:r>
              <w:rPr>
                <w:b/>
                <w:sz w:val="18"/>
              </w:rPr>
              <w:t>Visualization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Output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3D6E29CC">
            <w:pPr>
              <w:pStyle w:val="11"/>
              <w:spacing w:line="276" w:lineRule="auto"/>
              <w:ind w:right="148"/>
              <w:rPr>
                <w:sz w:val="18"/>
              </w:rPr>
            </w:pPr>
            <w:r>
              <w:rPr>
                <w:sz w:val="18"/>
              </w:rPr>
              <w:t>Build interactive dashboards with charts, KPI cards, or Excel. For AI-assisted projects, compile generated content outputs such as reports,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marketing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copy,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summaries.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prompts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alongside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their outputs.</w:t>
            </w:r>
          </w:p>
        </w:tc>
      </w:tr>
      <w:tr w14:paraId="6AD3FA10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480" w:type="dxa"/>
            <w:tcBorders>
              <w:top w:val="single" w:color="BCD6ED" w:sz="4" w:space="0"/>
              <w:right w:val="single" w:color="BCD6ED" w:sz="4" w:space="0"/>
            </w:tcBorders>
            <w:shd w:val="clear" w:color="auto" w:fill="DEEAF0"/>
          </w:tcPr>
          <w:p w14:paraId="562A510F">
            <w:pPr>
              <w:pStyle w:val="11"/>
              <w:ind w:left="12" w:right="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color="BCD6ED" w:sz="4" w:space="0"/>
              <w:left w:val="single" w:color="BCD6ED" w:sz="4" w:space="0"/>
              <w:right w:val="single" w:color="BCD6ED" w:sz="4" w:space="0"/>
            </w:tcBorders>
          </w:tcPr>
          <w:p w14:paraId="293C53D4">
            <w:pPr>
              <w:pStyle w:val="11"/>
              <w:spacing w:line="276" w:lineRule="auto"/>
              <w:ind w:right="576"/>
              <w:rPr>
                <w:b/>
                <w:sz w:val="18"/>
              </w:rPr>
            </w:pPr>
            <w:r>
              <w:rPr>
                <w:b/>
                <w:sz w:val="18"/>
              </w:rPr>
              <w:t>Documentation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Submission</w:t>
            </w:r>
          </w:p>
        </w:tc>
        <w:tc>
          <w:tcPr>
            <w:tcW w:w="6000" w:type="dxa"/>
            <w:tcBorders>
              <w:top w:val="single" w:color="BCD6ED" w:sz="4" w:space="0"/>
              <w:left w:val="single" w:color="BCD6ED" w:sz="4" w:space="0"/>
            </w:tcBorders>
          </w:tcPr>
          <w:p w14:paraId="22E42C05">
            <w:pPr>
              <w:pStyle w:val="11"/>
              <w:spacing w:line="276" w:lineRule="auto"/>
              <w:ind w:right="148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report,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upload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GitHub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repository,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 video demonstration. Submit the GitHub link, video link, and dashboard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link (if applicable) for evaluation.</w:t>
            </w:r>
          </w:p>
        </w:tc>
      </w:tr>
    </w:tbl>
    <w:p w14:paraId="51AF734B">
      <w:pPr>
        <w:pStyle w:val="7"/>
        <w:spacing w:before="199"/>
        <w:rPr>
          <w:rFonts w:ascii="Calibri"/>
          <w:b/>
          <w:sz w:val="26"/>
        </w:rPr>
      </w:pPr>
    </w:p>
    <w:p w14:paraId="36101DE0">
      <w:pPr>
        <w:pStyle w:val="10"/>
        <w:numPr>
          <w:ilvl w:val="0"/>
          <w:numId w:val="1"/>
        </w:numPr>
        <w:tabs>
          <w:tab w:val="left" w:pos="618"/>
        </w:tabs>
        <w:spacing w:before="0" w:after="0" w:line="240" w:lineRule="auto"/>
        <w:ind w:left="618" w:right="0" w:hanging="258"/>
        <w:jc w:val="left"/>
        <w:rPr>
          <w:rFonts w:ascii="Calibri"/>
          <w:b/>
          <w:sz w:val="26"/>
        </w:rPr>
      </w:pPr>
      <w:bookmarkStart w:id="3" w:name="6. Resources and Timeline"/>
      <w:bookmarkEnd w:id="3"/>
      <w:r>
        <w:rPr>
          <w:rFonts w:ascii="Calibri"/>
          <w:b/>
          <w:color w:val="4F81BC"/>
          <w:sz w:val="26"/>
        </w:rPr>
        <w:t>Resources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and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Timeline</w:t>
      </w:r>
    </w:p>
    <w:p w14:paraId="5B658735">
      <w:pPr>
        <w:pStyle w:val="4"/>
        <w:numPr>
          <w:ilvl w:val="0"/>
          <w:numId w:val="5"/>
        </w:numPr>
        <w:tabs>
          <w:tab w:val="left" w:pos="598"/>
        </w:tabs>
        <w:spacing w:before="249" w:after="0" w:line="240" w:lineRule="auto"/>
        <w:ind w:left="598" w:right="0" w:hanging="238"/>
        <w:jc w:val="left"/>
      </w:pPr>
      <w:bookmarkStart w:id="4" w:name="A. Hardware &amp; Software Requirements"/>
      <w:bookmarkEnd w:id="4"/>
      <w:r>
        <w:rPr>
          <w:color w:val="4F81BC"/>
        </w:rPr>
        <w:t>Hardware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Software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Requirements</w:t>
      </w:r>
    </w:p>
    <w:p w14:paraId="6E6E151E">
      <w:pPr>
        <w:pStyle w:val="10"/>
        <w:numPr>
          <w:ilvl w:val="1"/>
          <w:numId w:val="5"/>
        </w:numPr>
        <w:tabs>
          <w:tab w:val="left" w:pos="1079"/>
        </w:tabs>
        <w:spacing w:before="4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Laptop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PC</w:t>
      </w:r>
      <w:r>
        <w:rPr>
          <w:spacing w:val="-2"/>
          <w:sz w:val="22"/>
        </w:rPr>
        <w:t xml:space="preserve"> </w:t>
      </w:r>
      <w:r>
        <w:rPr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sz w:val="22"/>
        </w:rPr>
        <w:t>Intel</w:t>
      </w:r>
      <w:r>
        <w:rPr>
          <w:spacing w:val="-2"/>
          <w:sz w:val="22"/>
        </w:rPr>
        <w:t xml:space="preserve"> </w:t>
      </w:r>
      <w:r>
        <w:rPr>
          <w:sz w:val="22"/>
        </w:rPr>
        <w:t>Core</w:t>
      </w:r>
      <w:r>
        <w:rPr>
          <w:spacing w:val="-5"/>
          <w:sz w:val="22"/>
        </w:rPr>
        <w:t xml:space="preserve"> </w:t>
      </w:r>
      <w:r>
        <w:rPr>
          <w:sz w:val="22"/>
        </w:rPr>
        <w:t>i3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higher,</w:t>
      </w:r>
      <w:r>
        <w:rPr>
          <w:spacing w:val="-4"/>
          <w:sz w:val="22"/>
        </w:rPr>
        <w:t xml:space="preserve"> </w:t>
      </w:r>
      <w:r>
        <w:rPr>
          <w:sz w:val="22"/>
        </w:rPr>
        <w:t>minimum</w:t>
      </w:r>
      <w:r>
        <w:rPr>
          <w:spacing w:val="-4"/>
          <w:sz w:val="22"/>
        </w:rPr>
        <w:t xml:space="preserve"> </w:t>
      </w:r>
      <w:r>
        <w:rPr>
          <w:sz w:val="22"/>
        </w:rPr>
        <w:t>4</w:t>
      </w:r>
      <w:r>
        <w:rPr>
          <w:spacing w:val="-2"/>
          <w:sz w:val="22"/>
        </w:rPr>
        <w:t xml:space="preserve"> </w:t>
      </w:r>
      <w:r>
        <w:rPr>
          <w:sz w:val="22"/>
        </w:rPr>
        <w:t>GB</w:t>
      </w:r>
      <w:r>
        <w:rPr>
          <w:spacing w:val="-4"/>
          <w:sz w:val="22"/>
        </w:rPr>
        <w:t xml:space="preserve"> </w:t>
      </w:r>
      <w:r>
        <w:rPr>
          <w:sz w:val="22"/>
        </w:rPr>
        <w:t>RAM</w:t>
      </w:r>
      <w:r>
        <w:rPr>
          <w:spacing w:val="-2"/>
          <w:sz w:val="22"/>
        </w:rPr>
        <w:t xml:space="preserve"> </w:t>
      </w:r>
      <w:r>
        <w:rPr>
          <w:sz w:val="22"/>
        </w:rPr>
        <w:t>(8</w:t>
      </w:r>
      <w:r>
        <w:rPr>
          <w:spacing w:val="-3"/>
          <w:sz w:val="22"/>
        </w:rPr>
        <w:t xml:space="preserve"> </w:t>
      </w:r>
      <w:r>
        <w:rPr>
          <w:sz w:val="22"/>
        </w:rPr>
        <w:t>GB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recommended)</w:t>
      </w:r>
    </w:p>
    <w:p w14:paraId="4EBEEEAB">
      <w:pPr>
        <w:pStyle w:val="10"/>
        <w:numPr>
          <w:ilvl w:val="1"/>
          <w:numId w:val="5"/>
        </w:numPr>
        <w:tabs>
          <w:tab w:val="left" w:pos="1079"/>
        </w:tabs>
        <w:spacing w:before="2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Operating</w:t>
      </w:r>
      <w:r>
        <w:rPr>
          <w:spacing w:val="-5"/>
          <w:sz w:val="22"/>
        </w:rPr>
        <w:t xml:space="preserve"> </w:t>
      </w:r>
      <w:r>
        <w:rPr>
          <w:sz w:val="22"/>
        </w:rPr>
        <w:t>System:</w:t>
      </w:r>
      <w:r>
        <w:rPr>
          <w:spacing w:val="-4"/>
          <w:sz w:val="22"/>
        </w:rPr>
        <w:t xml:space="preserve"> </w:t>
      </w:r>
      <w:r>
        <w:rPr>
          <w:sz w:val="22"/>
        </w:rPr>
        <w:t>Windows</w:t>
      </w:r>
      <w:r>
        <w:rPr>
          <w:spacing w:val="-4"/>
          <w:sz w:val="22"/>
        </w:rPr>
        <w:t xml:space="preserve"> </w:t>
      </w:r>
      <w:r>
        <w:rPr>
          <w:sz w:val="22"/>
        </w:rPr>
        <w:t>10</w:t>
      </w:r>
      <w:r>
        <w:rPr>
          <w:spacing w:val="-6"/>
          <w:sz w:val="22"/>
        </w:rPr>
        <w:t xml:space="preserve"> </w:t>
      </w:r>
      <w:r>
        <w:rPr>
          <w:sz w:val="22"/>
        </w:rPr>
        <w:t>/</w:t>
      </w:r>
      <w:r>
        <w:rPr>
          <w:spacing w:val="-1"/>
          <w:sz w:val="22"/>
        </w:rPr>
        <w:t xml:space="preserve"> </w:t>
      </w:r>
      <w:r>
        <w:rPr>
          <w:sz w:val="22"/>
        </w:rPr>
        <w:t>11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macOS</w:t>
      </w:r>
    </w:p>
    <w:p w14:paraId="72429D4A">
      <w:pPr>
        <w:pStyle w:val="10"/>
        <w:numPr>
          <w:ilvl w:val="1"/>
          <w:numId w:val="5"/>
        </w:numPr>
        <w:tabs>
          <w:tab w:val="left" w:pos="1079"/>
        </w:tabs>
        <w:spacing w:before="236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z w:val="22"/>
        </w:rPr>
        <w:t>Excel</w:t>
      </w:r>
      <w:r>
        <w:rPr>
          <w:spacing w:val="-6"/>
          <w:sz w:val="22"/>
        </w:rPr>
        <w:t xml:space="preserve"> </w:t>
      </w:r>
      <w:r>
        <w:rPr>
          <w:sz w:val="22"/>
        </w:rPr>
        <w:t>(Microsoft</w:t>
      </w:r>
      <w:r>
        <w:rPr>
          <w:spacing w:val="-3"/>
          <w:sz w:val="22"/>
        </w:rPr>
        <w:t xml:space="preserve"> </w:t>
      </w:r>
      <w:r>
        <w:rPr>
          <w:sz w:val="22"/>
        </w:rPr>
        <w:t>365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z w:val="22"/>
        </w:rPr>
        <w:t>Excel</w:t>
      </w:r>
      <w:r>
        <w:rPr>
          <w:spacing w:val="-5"/>
          <w:sz w:val="22"/>
        </w:rPr>
        <w:t xml:space="preserve"> </w:t>
      </w:r>
      <w:r>
        <w:rPr>
          <w:sz w:val="22"/>
        </w:rPr>
        <w:t>2019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later)</w:t>
      </w:r>
    </w:p>
    <w:p w14:paraId="74F6CCE8">
      <w:pPr>
        <w:pStyle w:val="10"/>
        <w:numPr>
          <w:ilvl w:val="1"/>
          <w:numId w:val="5"/>
        </w:numPr>
        <w:tabs>
          <w:tab w:val="left" w:pos="1080"/>
        </w:tabs>
        <w:spacing w:before="239" w:after="0" w:line="276" w:lineRule="auto"/>
        <w:ind w:left="1080" w:right="1059" w:hanging="360"/>
        <w:jc w:val="left"/>
        <w:rPr>
          <w:sz w:val="22"/>
        </w:rPr>
      </w:pPr>
      <w:r>
        <w:rPr>
          <w:sz w:val="22"/>
        </w:rPr>
        <w:t>Power</w:t>
      </w:r>
      <w:r>
        <w:rPr>
          <w:spacing w:val="-6"/>
          <w:sz w:val="22"/>
        </w:rPr>
        <w:t xml:space="preserve"> </w:t>
      </w:r>
      <w:r>
        <w:rPr>
          <w:sz w:val="22"/>
        </w:rPr>
        <w:t>BI</w:t>
      </w:r>
      <w:r>
        <w:rPr>
          <w:spacing w:val="-3"/>
          <w:sz w:val="22"/>
        </w:rPr>
        <w:t xml:space="preserve"> </w:t>
      </w:r>
      <w:r>
        <w:rPr>
          <w:sz w:val="22"/>
        </w:rPr>
        <w:t>Desktop</w:t>
      </w:r>
      <w:r>
        <w:rPr>
          <w:spacing w:val="-3"/>
          <w:sz w:val="22"/>
        </w:rPr>
        <w:t xml:space="preserve"> </w:t>
      </w:r>
      <w:r>
        <w:rPr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sz w:val="22"/>
        </w:rPr>
        <w:t>latest</w:t>
      </w:r>
      <w:r>
        <w:rPr>
          <w:spacing w:val="-3"/>
          <w:sz w:val="22"/>
        </w:rPr>
        <w:t xml:space="preserve"> </w:t>
      </w:r>
      <w:r>
        <w:rPr>
          <w:sz w:val="22"/>
        </w:rPr>
        <w:t>version</w:t>
      </w:r>
      <w:r>
        <w:rPr>
          <w:spacing w:val="-4"/>
          <w:sz w:val="22"/>
        </w:rPr>
        <w:t xml:space="preserve"> </w:t>
      </w:r>
      <w:r>
        <w:rPr>
          <w:sz w:val="22"/>
        </w:rPr>
        <w:t>(free</w:t>
      </w:r>
      <w:r>
        <w:rPr>
          <w:spacing w:val="-3"/>
          <w:sz w:val="22"/>
        </w:rPr>
        <w:t xml:space="preserve"> </w:t>
      </w:r>
      <w:r>
        <w:rPr>
          <w:sz w:val="22"/>
        </w:rPr>
        <w:t>download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Microsoft)</w:t>
      </w:r>
      <w:r>
        <w:rPr>
          <w:spacing w:val="-1"/>
          <w:sz w:val="22"/>
        </w:rPr>
        <w:t xml:space="preserve"> </w:t>
      </w:r>
      <w:r>
        <w:rPr>
          <w:sz w:val="22"/>
        </w:rPr>
        <w:t>—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where </w:t>
      </w:r>
      <w:r>
        <w:rPr>
          <w:spacing w:val="-2"/>
          <w:sz w:val="22"/>
        </w:rPr>
        <w:t>applicable</w:t>
      </w:r>
    </w:p>
    <w:p w14:paraId="556340D4">
      <w:pPr>
        <w:pStyle w:val="10"/>
        <w:numPr>
          <w:ilvl w:val="1"/>
          <w:numId w:val="5"/>
        </w:numPr>
        <w:tabs>
          <w:tab w:val="left" w:pos="1079"/>
        </w:tabs>
        <w:spacing w:before="202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Copilot</w:t>
      </w:r>
      <w:r>
        <w:rPr>
          <w:spacing w:val="-7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via</w:t>
      </w:r>
      <w:r>
        <w:rPr>
          <w:spacing w:val="-5"/>
          <w:sz w:val="22"/>
        </w:rPr>
        <w:t xml:space="preserve"> </w:t>
      </w:r>
      <w:r>
        <w:rPr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z w:val="22"/>
        </w:rPr>
        <w:t>365</w:t>
      </w:r>
      <w:r>
        <w:rPr>
          <w:spacing w:val="-7"/>
          <w:sz w:val="22"/>
        </w:rPr>
        <w:t xml:space="preserve"> </w:t>
      </w:r>
      <w:r>
        <w:rPr>
          <w:sz w:val="22"/>
        </w:rPr>
        <w:t>subscription</w:t>
      </w:r>
      <w:r>
        <w:rPr>
          <w:spacing w:val="-5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where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applicable</w:t>
      </w:r>
    </w:p>
    <w:p w14:paraId="024D2A95">
      <w:pPr>
        <w:pStyle w:val="10"/>
        <w:numPr>
          <w:ilvl w:val="1"/>
          <w:numId w:val="5"/>
        </w:numPr>
        <w:tabs>
          <w:tab w:val="left" w:pos="1080"/>
        </w:tabs>
        <w:spacing w:before="238" w:after="0" w:line="273" w:lineRule="auto"/>
        <w:ind w:left="1080" w:right="403" w:hanging="360"/>
        <w:jc w:val="left"/>
        <w:rPr>
          <w:sz w:val="22"/>
        </w:rPr>
      </w:pP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Chatbot</w:t>
      </w:r>
      <w:r>
        <w:rPr>
          <w:spacing w:val="-3"/>
          <w:sz w:val="22"/>
        </w:rPr>
        <w:t xml:space="preserve"> </w:t>
      </w:r>
      <w:r>
        <w:rPr>
          <w:sz w:val="22"/>
        </w:rPr>
        <w:t>(ChatGPT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3"/>
          <w:sz w:val="22"/>
        </w:rPr>
        <w:t xml:space="preserve"> </w:t>
      </w: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Gemini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3"/>
          <w:sz w:val="22"/>
        </w:rPr>
        <w:t xml:space="preserve"> </w:t>
      </w:r>
      <w:r>
        <w:rPr>
          <w:sz w:val="22"/>
        </w:rPr>
        <w:t>Microsoft</w:t>
      </w:r>
      <w:r>
        <w:rPr>
          <w:spacing w:val="-3"/>
          <w:sz w:val="22"/>
        </w:rPr>
        <w:t xml:space="preserve"> </w:t>
      </w:r>
      <w:r>
        <w:rPr>
          <w:sz w:val="22"/>
        </w:rPr>
        <w:t>Copilot</w:t>
      </w:r>
      <w:r>
        <w:rPr>
          <w:spacing w:val="-3"/>
          <w:sz w:val="22"/>
        </w:rPr>
        <w:t xml:space="preserve"> </w:t>
      </w:r>
      <w:r>
        <w:rPr>
          <w:sz w:val="22"/>
        </w:rPr>
        <w:t>Web)</w:t>
      </w:r>
      <w:r>
        <w:rPr>
          <w:spacing w:val="-3"/>
          <w:sz w:val="22"/>
        </w:rPr>
        <w:t xml:space="preserve"> </w:t>
      </w:r>
      <w:r>
        <w:rPr>
          <w:sz w:val="22"/>
        </w:rPr>
        <w:t>—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prompt-based </w:t>
      </w:r>
      <w:r>
        <w:rPr>
          <w:spacing w:val="-2"/>
          <w:sz w:val="22"/>
        </w:rPr>
        <w:t>projects</w:t>
      </w:r>
    </w:p>
    <w:p w14:paraId="62FD0BB2">
      <w:pPr>
        <w:pStyle w:val="10"/>
        <w:numPr>
          <w:ilvl w:val="1"/>
          <w:numId w:val="5"/>
        </w:numPr>
        <w:tabs>
          <w:tab w:val="left" w:pos="1079"/>
        </w:tabs>
        <w:spacing w:before="204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9"/>
          <w:sz w:val="22"/>
        </w:rPr>
        <w:t xml:space="preserve"> </w:t>
      </w:r>
      <w:r>
        <w:rPr>
          <w:sz w:val="22"/>
        </w:rPr>
        <w:t>connection</w:t>
      </w:r>
      <w:r>
        <w:rPr>
          <w:spacing w:val="-2"/>
          <w:sz w:val="22"/>
        </w:rPr>
        <w:t xml:space="preserve"> </w:t>
      </w:r>
      <w:r>
        <w:rPr>
          <w:sz w:val="22"/>
        </w:rPr>
        <w:t>—</w:t>
      </w:r>
      <w:r>
        <w:rPr>
          <w:spacing w:val="-7"/>
          <w:sz w:val="22"/>
        </w:rPr>
        <w:t xml:space="preserve"> </w:t>
      </w:r>
      <w:r>
        <w:rPr>
          <w:sz w:val="22"/>
        </w:rPr>
        <w:t>required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Copilot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Chatbot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access</w:t>
      </w:r>
    </w:p>
    <w:p w14:paraId="436ADAAF">
      <w:pPr>
        <w:pStyle w:val="10"/>
        <w:numPr>
          <w:ilvl w:val="1"/>
          <w:numId w:val="5"/>
        </w:numPr>
        <w:tabs>
          <w:tab w:val="left" w:pos="1079"/>
        </w:tabs>
        <w:spacing w:before="2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Web</w:t>
      </w:r>
      <w:r>
        <w:rPr>
          <w:spacing w:val="-9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Google</w:t>
      </w:r>
      <w:r>
        <w:rPr>
          <w:spacing w:val="-4"/>
          <w:sz w:val="22"/>
        </w:rPr>
        <w:t xml:space="preserve"> </w:t>
      </w:r>
      <w:r>
        <w:rPr>
          <w:sz w:val="22"/>
        </w:rPr>
        <w:t>Chrome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Microsoft</w:t>
      </w:r>
      <w:r>
        <w:rPr>
          <w:spacing w:val="-4"/>
          <w:sz w:val="22"/>
        </w:rPr>
        <w:t xml:space="preserve"> </w:t>
      </w:r>
      <w:r>
        <w:rPr>
          <w:sz w:val="22"/>
        </w:rPr>
        <w:t>Edge</w:t>
      </w:r>
      <w:r>
        <w:rPr>
          <w:spacing w:val="-4"/>
          <w:sz w:val="22"/>
        </w:rPr>
        <w:t xml:space="preserve"> </w:t>
      </w:r>
      <w:r>
        <w:rPr>
          <w:sz w:val="22"/>
        </w:rPr>
        <w:t>(latest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version)</w:t>
      </w:r>
    </w:p>
    <w:p w14:paraId="0C6ADEBE">
      <w:pPr>
        <w:pStyle w:val="4"/>
        <w:numPr>
          <w:ilvl w:val="0"/>
          <w:numId w:val="5"/>
        </w:numPr>
        <w:tabs>
          <w:tab w:val="left" w:pos="588"/>
        </w:tabs>
        <w:spacing w:before="241" w:after="0" w:line="240" w:lineRule="auto"/>
        <w:ind w:left="588" w:right="0" w:hanging="228"/>
        <w:jc w:val="left"/>
      </w:pPr>
      <w:bookmarkStart w:id="5" w:name="B. Dataset"/>
      <w:bookmarkEnd w:id="5"/>
      <w:r>
        <w:rPr>
          <w:color w:val="4F81BC"/>
          <w:spacing w:val="-2"/>
        </w:rPr>
        <w:t>Dataset</w:t>
      </w:r>
    </w:p>
    <w:p w14:paraId="1E14B092">
      <w:pPr>
        <w:pStyle w:val="10"/>
        <w:numPr>
          <w:ilvl w:val="0"/>
          <w:numId w:val="6"/>
        </w:numPr>
        <w:tabs>
          <w:tab w:val="left" w:pos="1079"/>
        </w:tabs>
        <w:spacing w:before="3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8"/>
          <w:sz w:val="22"/>
        </w:rPr>
        <w:t xml:space="preserve"> </w:t>
      </w:r>
      <w:r>
        <w:rPr>
          <w:sz w:val="22"/>
        </w:rPr>
        <w:t>Available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Kaggle</w:t>
      </w:r>
    </w:p>
    <w:p w14:paraId="0B1830F5">
      <w:pPr>
        <w:pStyle w:val="10"/>
        <w:numPr>
          <w:ilvl w:val="0"/>
          <w:numId w:val="6"/>
        </w:numPr>
        <w:tabs>
          <w:tab w:val="left" w:pos="1079"/>
        </w:tabs>
        <w:spacing w:before="239" w:after="0" w:line="240" w:lineRule="auto"/>
        <w:ind w:left="1079" w:right="0" w:hanging="359"/>
        <w:jc w:val="left"/>
        <w:rPr>
          <w:sz w:val="22"/>
        </w:rPr>
      </w:pPr>
      <w:r>
        <w:fldChar w:fldCharType="begin"/>
      </w:r>
      <w:r>
        <w:instrText xml:space="preserve"> HYPERLINK "https://www.kaggle.com/datasets/ihormuliar/starbucks-customer-data"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https://www.kaggle.com/datasets/ihormuliar/starbucks-customer-</w:t>
      </w:r>
      <w:r>
        <w:rPr>
          <w:color w:val="0000FF"/>
          <w:spacing w:val="-4"/>
          <w:sz w:val="22"/>
          <w:u w:val="single" w:color="0000FF"/>
        </w:rPr>
        <w:t>data</w:t>
      </w:r>
      <w:r>
        <w:rPr>
          <w:color w:val="0000FF"/>
          <w:spacing w:val="-4"/>
          <w:sz w:val="22"/>
          <w:u w:val="single" w:color="0000FF"/>
        </w:rPr>
        <w:fldChar w:fldCharType="end"/>
      </w:r>
    </w:p>
    <w:p w14:paraId="4C986E90">
      <w:pPr>
        <w:pStyle w:val="4"/>
        <w:numPr>
          <w:ilvl w:val="0"/>
          <w:numId w:val="5"/>
        </w:numPr>
        <w:tabs>
          <w:tab w:val="left" w:pos="581"/>
        </w:tabs>
        <w:spacing w:before="239" w:after="0" w:line="240" w:lineRule="auto"/>
        <w:ind w:left="581" w:right="0" w:hanging="221"/>
        <w:jc w:val="left"/>
      </w:pPr>
      <w:bookmarkStart w:id="6" w:name="C. Project Timeline"/>
      <w:bookmarkEnd w:id="6"/>
      <w:r>
        <w:rPr>
          <w:color w:val="4F81BC"/>
        </w:rPr>
        <w:t>Project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Timeline</w:t>
      </w:r>
    </w:p>
    <w:p w14:paraId="60C16263">
      <w:pPr>
        <w:pStyle w:val="7"/>
        <w:spacing w:before="39"/>
        <w:ind w:left="360"/>
      </w:pP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rPr>
          <w:spacing w:val="-2"/>
        </w:rPr>
        <w:t>dates.</w:t>
      </w:r>
    </w:p>
    <w:p w14:paraId="31B47877">
      <w:pPr>
        <w:pStyle w:val="7"/>
        <w:spacing w:before="11"/>
        <w:rPr>
          <w:sz w:val="11"/>
        </w:r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430"/>
        <w:gridCol w:w="3501"/>
      </w:tblGrid>
      <w:tr w14:paraId="6777CE4A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09" w:type="dxa"/>
            <w:tcBorders>
              <w:right w:val="single" w:color="BCD6ED" w:sz="4" w:space="0"/>
            </w:tcBorders>
            <w:shd w:val="clear" w:color="auto" w:fill="1F4E79"/>
          </w:tcPr>
          <w:p w14:paraId="4D2F6BEE">
            <w:pPr>
              <w:pStyle w:val="11"/>
              <w:spacing w:line="211" w:lineRule="exact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4430" w:type="dxa"/>
            <w:tcBorders>
              <w:left w:val="single" w:color="BCD6ED" w:sz="4" w:space="0"/>
              <w:right w:val="single" w:color="BCD6ED" w:sz="4" w:space="0"/>
            </w:tcBorders>
            <w:shd w:val="clear" w:color="auto" w:fill="1F4E79"/>
          </w:tcPr>
          <w:p w14:paraId="7714B6D7">
            <w:pPr>
              <w:pStyle w:val="11"/>
              <w:spacing w:line="211" w:lineRule="exact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Task</w:t>
            </w:r>
          </w:p>
        </w:tc>
        <w:tc>
          <w:tcPr>
            <w:tcW w:w="3501" w:type="dxa"/>
            <w:tcBorders>
              <w:left w:val="single" w:color="BCD6ED" w:sz="4" w:space="0"/>
            </w:tcBorders>
            <w:shd w:val="clear" w:color="auto" w:fill="1F4E79"/>
          </w:tcPr>
          <w:p w14:paraId="52FE643F">
            <w:pPr>
              <w:pStyle w:val="11"/>
              <w:spacing w:line="211" w:lineRule="exact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Tentative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Completion</w:t>
            </w:r>
            <w:r>
              <w:rPr>
                <w:b/>
                <w:color w:val="FFFFFF"/>
                <w:spacing w:val="-4"/>
                <w:sz w:val="18"/>
              </w:rPr>
              <w:t xml:space="preserve"> Date</w:t>
            </w:r>
          </w:p>
        </w:tc>
      </w:tr>
    </w:tbl>
    <w:p w14:paraId="1C157D72">
      <w:pPr>
        <w:pStyle w:val="11"/>
        <w:spacing w:after="0" w:line="211" w:lineRule="exact"/>
        <w:rPr>
          <w:b/>
          <w:sz w:val="18"/>
        </w:rPr>
        <w:sectPr>
          <w:type w:val="continuous"/>
          <w:pgSz w:w="12240" w:h="15840"/>
          <w:pgMar w:top="1420" w:right="1440" w:bottom="1266" w:left="1440" w:header="720" w:footer="720" w:gutter="0"/>
          <w:cols w:space="720" w:num="1"/>
        </w:sectPr>
      </w:pPr>
    </w:p>
    <w:tbl>
      <w:tblPr>
        <w:tblStyle w:val="6"/>
        <w:tblW w:w="0" w:type="auto"/>
        <w:tblInd w:w="259" w:type="dxa"/>
        <w:tblBorders>
          <w:top w:val="single" w:color="2D75B6" w:sz="6" w:space="0"/>
          <w:left w:val="single" w:color="2D75B6" w:sz="6" w:space="0"/>
          <w:bottom w:val="single" w:color="2D75B6" w:sz="6" w:space="0"/>
          <w:right w:val="single" w:color="2D75B6" w:sz="6" w:space="0"/>
          <w:insideH w:val="single" w:color="2D75B6" w:sz="6" w:space="0"/>
          <w:insideV w:val="single" w:color="2D75B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430"/>
        <w:gridCol w:w="3501"/>
      </w:tblGrid>
      <w:tr w14:paraId="17267D8E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09" w:type="dxa"/>
            <w:tcBorders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2A9BEEF1">
            <w:pPr>
              <w:pStyle w:val="1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430" w:type="dxa"/>
            <w:tcBorders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0244420">
            <w:pPr>
              <w:pStyle w:val="11"/>
              <w:ind w:left="109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collection,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exploration,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3501" w:type="dxa"/>
            <w:tcBorders>
              <w:left w:val="single" w:color="BCD6ED" w:sz="4" w:space="0"/>
              <w:bottom w:val="single" w:color="BCD6ED" w:sz="4" w:space="0"/>
            </w:tcBorders>
          </w:tcPr>
          <w:p w14:paraId="7D0C3F8A">
            <w:pPr>
              <w:pStyle w:val="11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1</w:t>
            </w:r>
          </w:p>
        </w:tc>
      </w:tr>
      <w:tr w14:paraId="2755AD5F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709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39665E46">
            <w:pPr>
              <w:pStyle w:val="11"/>
              <w:spacing w:line="209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7CC4F156">
            <w:pPr>
              <w:pStyle w:val="11"/>
              <w:spacing w:line="276" w:lineRule="auto"/>
              <w:ind w:left="10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cleaning,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preprocessing,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Prompt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3AF811CE">
            <w:pPr>
              <w:pStyle w:val="11"/>
              <w:spacing w:line="209" w:lineRule="exact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2</w:t>
            </w:r>
          </w:p>
        </w:tc>
      </w:tr>
      <w:tr w14:paraId="667C9590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709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2EAB9FF1">
            <w:pPr>
              <w:pStyle w:val="11"/>
              <w:spacing w:line="210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6975256C">
            <w:pPr>
              <w:pStyle w:val="11"/>
              <w:spacing w:line="276" w:lineRule="auto"/>
              <w:ind w:left="109"/>
              <w:rPr>
                <w:sz w:val="18"/>
              </w:rPr>
            </w:pPr>
            <w:r>
              <w:rPr>
                <w:sz w:val="18"/>
              </w:rPr>
              <w:t>Analysis,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(Copilot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Chatbot),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insight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6F68185C">
            <w:pPr>
              <w:pStyle w:val="11"/>
              <w:spacing w:line="210" w:lineRule="exact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 2</w:t>
            </w:r>
            <w:r>
              <w:rPr>
                <w:i/>
                <w:color w:val="585858"/>
                <w:spacing w:val="-2"/>
                <w:sz w:val="18"/>
              </w:rPr>
              <w:t xml:space="preserve"> </w:t>
            </w:r>
            <w:r>
              <w:rPr>
                <w:i/>
                <w:color w:val="585858"/>
                <w:sz w:val="18"/>
              </w:rPr>
              <w:t>–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3</w:t>
            </w:r>
          </w:p>
        </w:tc>
      </w:tr>
      <w:tr w14:paraId="65377691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709" w:type="dxa"/>
            <w:tcBorders>
              <w:top w:val="single" w:color="BCD6ED" w:sz="4" w:space="0"/>
              <w:bottom w:val="single" w:color="BCD6ED" w:sz="4" w:space="0"/>
              <w:right w:val="single" w:color="BCD6ED" w:sz="4" w:space="0"/>
            </w:tcBorders>
            <w:shd w:val="clear" w:color="auto" w:fill="DEEAF0"/>
          </w:tcPr>
          <w:p w14:paraId="4B87CA4B">
            <w:pPr>
              <w:pStyle w:val="1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  <w:right w:val="single" w:color="BCD6ED" w:sz="4" w:space="0"/>
            </w:tcBorders>
          </w:tcPr>
          <w:p w14:paraId="50C63198">
            <w:pPr>
              <w:pStyle w:val="11"/>
              <w:ind w:left="109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output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build,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testing,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  <w:bottom w:val="single" w:color="BCD6ED" w:sz="4" w:space="0"/>
            </w:tcBorders>
          </w:tcPr>
          <w:p w14:paraId="073B9658">
            <w:pPr>
              <w:pStyle w:val="11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3</w:t>
            </w:r>
          </w:p>
        </w:tc>
      </w:tr>
      <w:tr w14:paraId="413059E4">
        <w:tblPrEx>
          <w:tblBorders>
            <w:top w:val="single" w:color="2D75B6" w:sz="6" w:space="0"/>
            <w:left w:val="single" w:color="2D75B6" w:sz="6" w:space="0"/>
            <w:bottom w:val="single" w:color="2D75B6" w:sz="6" w:space="0"/>
            <w:right w:val="single" w:color="2D75B6" w:sz="6" w:space="0"/>
            <w:insideH w:val="single" w:color="2D75B6" w:sz="6" w:space="0"/>
            <w:insideV w:val="single" w:color="2D75B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709" w:type="dxa"/>
            <w:tcBorders>
              <w:top w:val="single" w:color="BCD6ED" w:sz="4" w:space="0"/>
              <w:right w:val="single" w:color="BCD6ED" w:sz="4" w:space="0"/>
            </w:tcBorders>
            <w:shd w:val="clear" w:color="auto" w:fill="DEEAF0"/>
          </w:tcPr>
          <w:p w14:paraId="66E8471A">
            <w:pPr>
              <w:pStyle w:val="1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430" w:type="dxa"/>
            <w:tcBorders>
              <w:top w:val="single" w:color="BCD6ED" w:sz="4" w:space="0"/>
              <w:left w:val="single" w:color="BCD6ED" w:sz="4" w:space="0"/>
              <w:right w:val="single" w:color="BCD6ED" w:sz="4" w:space="0"/>
            </w:tcBorders>
          </w:tcPr>
          <w:p w14:paraId="5EF3AF70">
            <w:pPr>
              <w:pStyle w:val="11"/>
              <w:spacing w:line="276" w:lineRule="auto"/>
              <w:ind w:left="109" w:right="138"/>
              <w:rPr>
                <w:sz w:val="18"/>
              </w:rPr>
            </w:pPr>
            <w:r>
              <w:rPr>
                <w:sz w:val="18"/>
              </w:rPr>
              <w:t>Report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writing,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GitHub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upload,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recording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</w:p>
        </w:tc>
        <w:tc>
          <w:tcPr>
            <w:tcW w:w="3501" w:type="dxa"/>
            <w:tcBorders>
              <w:top w:val="single" w:color="BCD6ED" w:sz="4" w:space="0"/>
              <w:left w:val="single" w:color="BCD6ED" w:sz="4" w:space="0"/>
            </w:tcBorders>
          </w:tcPr>
          <w:p w14:paraId="569C763E">
            <w:pPr>
              <w:pStyle w:val="11"/>
              <w:ind w:left="109"/>
              <w:rPr>
                <w:i/>
                <w:sz w:val="18"/>
              </w:rPr>
            </w:pPr>
            <w:r>
              <w:rPr>
                <w:i/>
                <w:color w:val="585858"/>
                <w:sz w:val="18"/>
              </w:rPr>
              <w:t>Week</w:t>
            </w:r>
            <w:r>
              <w:rPr>
                <w:i/>
                <w:color w:val="585858"/>
                <w:spacing w:val="-1"/>
                <w:sz w:val="18"/>
              </w:rPr>
              <w:t xml:space="preserve"> </w:t>
            </w:r>
            <w:r>
              <w:rPr>
                <w:i/>
                <w:color w:val="585858"/>
                <w:spacing w:val="-10"/>
                <w:sz w:val="18"/>
              </w:rPr>
              <w:t>4</w:t>
            </w:r>
          </w:p>
        </w:tc>
      </w:tr>
    </w:tbl>
    <w:p w14:paraId="747C13BD">
      <w:pPr>
        <w:pStyle w:val="7"/>
        <w:spacing w:before="213"/>
        <w:rPr>
          <w:sz w:val="26"/>
        </w:rPr>
      </w:pPr>
    </w:p>
    <w:p w14:paraId="447EF0C4">
      <w:pPr>
        <w:pStyle w:val="3"/>
        <w:numPr>
          <w:ilvl w:val="0"/>
          <w:numId w:val="1"/>
        </w:numPr>
        <w:tabs>
          <w:tab w:val="left" w:pos="618"/>
        </w:tabs>
        <w:spacing w:before="0" w:after="0" w:line="240" w:lineRule="auto"/>
        <w:ind w:left="618" w:right="0" w:hanging="258"/>
        <w:jc w:val="left"/>
      </w:pPr>
      <w:bookmarkStart w:id="7" w:name="7. Expected Outcomes / Conclusion"/>
      <w:bookmarkEnd w:id="7"/>
      <w:r>
        <w:rPr>
          <w:color w:val="4F81BC"/>
        </w:rPr>
        <w:t>Expected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Outcomes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Conclusion</w:t>
      </w:r>
    </w:p>
    <w:p w14:paraId="3982B368">
      <w:pPr>
        <w:pStyle w:val="10"/>
        <w:numPr>
          <w:ilvl w:val="0"/>
          <w:numId w:val="7"/>
        </w:numPr>
        <w:tabs>
          <w:tab w:val="left" w:pos="1080"/>
        </w:tabs>
        <w:spacing w:before="47" w:after="0" w:line="276" w:lineRule="auto"/>
        <w:ind w:left="1080" w:right="143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clean,</w:t>
      </w:r>
      <w:r>
        <w:rPr>
          <w:spacing w:val="-3"/>
          <w:sz w:val="22"/>
        </w:rPr>
        <w:t xml:space="preserve"> </w:t>
      </w:r>
      <w:r>
        <w:rPr>
          <w:sz w:val="22"/>
        </w:rPr>
        <w:t>validated</w:t>
      </w:r>
      <w:r>
        <w:rPr>
          <w:spacing w:val="-3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preprocessing</w:t>
      </w:r>
      <w:r>
        <w:rPr>
          <w:spacing w:val="-4"/>
          <w:sz w:val="22"/>
        </w:rPr>
        <w:t xml:space="preserve"> </w:t>
      </w:r>
      <w:r>
        <w:rPr>
          <w:sz w:val="22"/>
        </w:rPr>
        <w:t>steps</w:t>
      </w:r>
      <w:r>
        <w:rPr>
          <w:spacing w:val="-4"/>
          <w:sz w:val="22"/>
        </w:rPr>
        <w:t xml:space="preserve"> </w:t>
      </w:r>
      <w:r>
        <w:rPr>
          <w:sz w:val="22"/>
        </w:rPr>
        <w:t>documented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a before/after comparison.</w:t>
      </w:r>
    </w:p>
    <w:p w14:paraId="6B6229AA">
      <w:pPr>
        <w:pStyle w:val="10"/>
        <w:numPr>
          <w:ilvl w:val="0"/>
          <w:numId w:val="7"/>
        </w:numPr>
        <w:tabs>
          <w:tab w:val="left" w:pos="1080"/>
        </w:tabs>
        <w:spacing w:before="202" w:after="0" w:line="273" w:lineRule="auto"/>
        <w:ind w:left="1080" w:right="474" w:hanging="360"/>
        <w:jc w:val="left"/>
        <w:rPr>
          <w:sz w:val="22"/>
        </w:rPr>
      </w:pP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4"/>
          <w:sz w:val="22"/>
        </w:rPr>
        <w:t xml:space="preserve"> </w:t>
      </w:r>
      <w:r>
        <w:rPr>
          <w:sz w:val="22"/>
        </w:rPr>
        <w:t>dashboard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7"/>
          <w:sz w:val="22"/>
        </w:rPr>
        <w:t xml:space="preserve"> </w:t>
      </w:r>
      <w:r>
        <w:rPr>
          <w:sz w:val="22"/>
        </w:rPr>
        <w:t>structured</w:t>
      </w:r>
      <w:r>
        <w:rPr>
          <w:spacing w:val="-4"/>
          <w:sz w:val="22"/>
        </w:rPr>
        <w:t xml:space="preserve"> </w:t>
      </w:r>
      <w:r>
        <w:rPr>
          <w:sz w:val="22"/>
        </w:rPr>
        <w:t>analytical</w:t>
      </w:r>
      <w:r>
        <w:rPr>
          <w:spacing w:val="-6"/>
          <w:sz w:val="22"/>
        </w:rPr>
        <w:t xml:space="preserve"> </w:t>
      </w:r>
      <w:r>
        <w:rPr>
          <w:sz w:val="22"/>
        </w:rPr>
        <w:t>report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7"/>
          <w:sz w:val="22"/>
        </w:rPr>
        <w:t xml:space="preserve"> </w:t>
      </w:r>
      <w:r>
        <w:rPr>
          <w:sz w:val="22"/>
        </w:rPr>
        <w:t>clearly</w:t>
      </w:r>
      <w:r>
        <w:rPr>
          <w:spacing w:val="-5"/>
          <w:sz w:val="22"/>
        </w:rPr>
        <w:t xml:space="preserve"> </w:t>
      </w:r>
      <w:r>
        <w:rPr>
          <w:sz w:val="22"/>
        </w:rPr>
        <w:t>communicates key insights from the data.</w:t>
      </w:r>
    </w:p>
    <w:p w14:paraId="6025603C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8" w:hanging="360"/>
        <w:jc w:val="left"/>
        <w:rPr>
          <w:sz w:val="22"/>
        </w:rPr>
      </w:pPr>
      <w:r>
        <w:rPr>
          <w:sz w:val="22"/>
        </w:rPr>
        <w:t>Demonstrated use of an AI tool Microsoft Copilot  to generate insights,</w:t>
      </w:r>
      <w:r>
        <w:rPr>
          <w:spacing w:val="-4"/>
          <w:sz w:val="22"/>
        </w:rPr>
        <w:t xml:space="preserve"> </w:t>
      </w:r>
      <w:r>
        <w:rPr>
          <w:sz w:val="22"/>
        </w:rPr>
        <w:t>summaries,</w:t>
      </w:r>
      <w:r>
        <w:rPr>
          <w:spacing w:val="-6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content</w:t>
      </w:r>
      <w:r>
        <w:rPr>
          <w:spacing w:val="-4"/>
          <w:sz w:val="22"/>
        </w:rPr>
        <w:t xml:space="preserve"> </w:t>
      </w:r>
      <w:r>
        <w:rPr>
          <w:sz w:val="22"/>
        </w:rPr>
        <w:t>outputs</w:t>
      </w:r>
      <w:r>
        <w:rPr>
          <w:rFonts w:hint="default"/>
          <w:sz w:val="22"/>
          <w:lang w:val="en-US"/>
        </w:rPr>
        <w:t>.</w:t>
      </w:r>
    </w:p>
    <w:p w14:paraId="7006DF6C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8" w:hanging="360"/>
        <w:jc w:val="left"/>
        <w:rPr>
          <w:rFonts w:hint="default"/>
          <w:sz w:val="22"/>
        </w:rPr>
      </w:pPr>
      <w:r>
        <w:rPr>
          <w:rFonts w:hint="default"/>
          <w:sz w:val="22"/>
        </w:rPr>
        <w:t xml:space="preserve"> It solves the inconvenience of guessing why marketing fails.</w:t>
      </w:r>
    </w:p>
    <w:p w14:paraId="5445C495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8" w:hanging="360"/>
        <w:jc w:val="left"/>
        <w:rPr>
          <w:sz w:val="22"/>
        </w:rPr>
      </w:pPr>
      <w:r>
        <w:rPr>
          <w:rFonts w:hint="default"/>
          <w:sz w:val="22"/>
        </w:rPr>
        <w:t xml:space="preserve"> It fixes the inconsistency of treating every customer the same.</w:t>
      </w:r>
    </w:p>
    <w:p w14:paraId="4A20D32A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3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GitHub</w:t>
      </w:r>
      <w:r>
        <w:rPr>
          <w:spacing w:val="-6"/>
          <w:sz w:val="22"/>
        </w:rPr>
        <w:t xml:space="preserve"> </w:t>
      </w:r>
      <w:r>
        <w:rPr>
          <w:sz w:val="22"/>
        </w:rPr>
        <w:t>repository</w:t>
      </w:r>
      <w:r>
        <w:rPr>
          <w:spacing w:val="-2"/>
          <w:sz w:val="22"/>
        </w:rPr>
        <w:t xml:space="preserve"> </w:t>
      </w:r>
      <w:r>
        <w:rPr>
          <w:sz w:val="22"/>
        </w:rPr>
        <w:t>containing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6"/>
          <w:sz w:val="22"/>
        </w:rPr>
        <w:t xml:space="preserve"> </w:t>
      </w:r>
      <w:r>
        <w:rPr>
          <w:sz w:val="22"/>
        </w:rPr>
        <w:t>files,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completed</w:t>
      </w:r>
      <w:r>
        <w:rPr>
          <w:spacing w:val="-3"/>
          <w:sz w:val="22"/>
        </w:rPr>
        <w:t xml:space="preserve"> </w:t>
      </w:r>
      <w:r>
        <w:rPr>
          <w:sz w:val="22"/>
        </w:rPr>
        <w:t>fellowship</w:t>
      </w:r>
      <w:r>
        <w:rPr>
          <w:spacing w:val="-3"/>
          <w:sz w:val="22"/>
        </w:rPr>
        <w:t xml:space="preserve"> </w:t>
      </w:r>
      <w:r>
        <w:rPr>
          <w:sz w:val="22"/>
        </w:rPr>
        <w:t>project report, and a video demonstration of the working output.</w:t>
      </w:r>
    </w:p>
    <w:p w14:paraId="334DF204">
      <w:pPr>
        <w:pStyle w:val="10"/>
        <w:numPr>
          <w:ilvl w:val="0"/>
          <w:numId w:val="7"/>
        </w:numPr>
        <w:tabs>
          <w:tab w:val="left" w:pos="1080"/>
        </w:tabs>
        <w:spacing w:before="204" w:after="0" w:line="276" w:lineRule="auto"/>
        <w:ind w:left="1080" w:right="823" w:hanging="360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4"/>
          <w:sz w:val="22"/>
        </w:rPr>
        <w:t xml:space="preserve"> </w:t>
      </w:r>
      <w:r>
        <w:rPr>
          <w:sz w:val="22"/>
        </w:rPr>
        <w:t>Library: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comprehensive</w:t>
      </w:r>
      <w:r>
        <w:rPr>
          <w:spacing w:val="-4"/>
          <w:sz w:val="22"/>
        </w:rPr>
        <w:t xml:space="preserve"> </w:t>
      </w:r>
      <w:r>
        <w:rPr>
          <w:sz w:val="22"/>
        </w:rPr>
        <w:t>collection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documented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prompts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4"/>
          <w:sz w:val="22"/>
        </w:rPr>
        <w:t xml:space="preserve"> </w:t>
      </w:r>
      <w:r>
        <w:rPr>
          <w:sz w:val="22"/>
        </w:rPr>
        <w:t>to generate hyper-personalized content.</w:t>
      </w:r>
    </w:p>
    <w:p w14:paraId="1B7F578A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 xml:space="preserve">A visual dashboard featuring key performance indicators (KPIs) </w:t>
      </w:r>
      <w:r>
        <w:rPr>
          <w:rFonts w:hint="default"/>
          <w:sz w:val="22"/>
          <w:lang w:val="en-US"/>
        </w:rPr>
        <w:t>.</w:t>
      </w:r>
    </w:p>
    <w:p w14:paraId="1014A991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 xml:space="preserve"> Successfully transformed a complex dataset of 3000 events into a clear, actionable business tool.</w:t>
      </w:r>
    </w:p>
    <w:p w14:paraId="11418B34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rFonts w:hint="default"/>
          <w:sz w:val="22"/>
        </w:rPr>
      </w:pPr>
      <w:r>
        <w:rPr>
          <w:rFonts w:hint="default"/>
          <w:sz w:val="22"/>
        </w:rPr>
        <w:t>The project proves that AI can reduce the time spent on data interpretation by 80%, allowing managers to focus on strategy rather than spreadsheets.</w:t>
      </w:r>
      <w:r>
        <w:rPr>
          <w:rFonts w:hint="default"/>
          <w:sz w:val="22"/>
          <w:lang w:val="en-US"/>
        </w:rPr>
        <w:t xml:space="preserve"> </w:t>
      </w:r>
    </w:p>
    <w:p w14:paraId="2A102E20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rFonts w:hint="default"/>
          <w:sz w:val="22"/>
        </w:rPr>
      </w:pPr>
      <w:r>
        <w:rPr>
          <w:rFonts w:hint="default"/>
          <w:sz w:val="22"/>
          <w:lang w:val="en-US"/>
        </w:rPr>
        <w:t xml:space="preserve"> </w:t>
      </w:r>
      <w:r>
        <w:rPr>
          <w:rFonts w:hint="default"/>
          <w:sz w:val="22"/>
        </w:rPr>
        <w:t>Anthropic Research (2025/2026): Studies on AI-assisted data tasks have shown that tools like Claude and Copilot can reduce task completion time by up to 80% for complex data interpretation and coding tasks.</w:t>
      </w:r>
    </w:p>
    <w:p w14:paraId="4A5BADE6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>Microsoft Work Trend Index: Microsoft’s own data on Copilot users shows that 77% of early adopters reported they didn't want to go back to working without it because of the massive time savings in "drudge work" (like cleaning spreadsheets and summarizing trends).</w:t>
      </w:r>
    </w:p>
    <w:p w14:paraId="1517DFBE">
      <w:pPr>
        <w:pStyle w:val="10"/>
        <w:numPr>
          <w:ilvl w:val="0"/>
          <w:numId w:val="7"/>
        </w:numPr>
        <w:tabs>
          <w:tab w:val="left" w:pos="1080"/>
        </w:tabs>
        <w:spacing w:before="201" w:after="0" w:line="273" w:lineRule="auto"/>
        <w:ind w:left="1080" w:right="972" w:hanging="360"/>
        <w:jc w:val="left"/>
        <w:rPr>
          <w:sz w:val="22"/>
        </w:rPr>
      </w:pPr>
      <w:r>
        <w:rPr>
          <w:rFonts w:hint="default"/>
          <w:sz w:val="22"/>
        </w:rPr>
        <w:t>Achieved a personalized marketing framework that can be scaled to any retail business model.</w:t>
      </w:r>
    </w:p>
    <w:p w14:paraId="4C3AF89A">
      <w:pPr>
        <w:pStyle w:val="7"/>
      </w:pPr>
    </w:p>
    <w:p w14:paraId="468400D6">
      <w:pPr>
        <w:pStyle w:val="7"/>
        <w:spacing w:before="184"/>
      </w:pPr>
    </w:p>
    <w:p w14:paraId="1CFC1955">
      <w:pPr>
        <w:pStyle w:val="3"/>
        <w:numPr>
          <w:ilvl w:val="0"/>
          <w:numId w:val="1"/>
        </w:numPr>
        <w:tabs>
          <w:tab w:val="left" w:pos="618"/>
        </w:tabs>
        <w:spacing w:before="1" w:after="0" w:line="240" w:lineRule="auto"/>
        <w:ind w:left="618" w:right="0" w:hanging="258"/>
        <w:jc w:val="left"/>
      </w:pPr>
      <w:bookmarkStart w:id="8" w:name="8. References"/>
      <w:bookmarkEnd w:id="8"/>
      <w:r>
        <w:rPr>
          <w:color w:val="4F81BC"/>
          <w:spacing w:val="-2"/>
        </w:rPr>
        <w:t>References</w:t>
      </w:r>
    </w:p>
    <w:p w14:paraId="3700D12E">
      <w:pPr>
        <w:pStyle w:val="10"/>
        <w:numPr>
          <w:ilvl w:val="0"/>
          <w:numId w:val="8"/>
        </w:numPr>
        <w:tabs>
          <w:tab w:val="left" w:pos="1080"/>
        </w:tabs>
        <w:spacing w:before="47" w:after="0" w:line="276" w:lineRule="auto"/>
        <w:ind w:left="1080" w:right="1017" w:hanging="360"/>
        <w:jc w:val="left"/>
        <w:rPr>
          <w:sz w:val="22"/>
        </w:rPr>
      </w:pPr>
      <w:r>
        <w:rPr>
          <w:sz w:val="22"/>
        </w:rPr>
        <w:t>Edunet</w:t>
      </w:r>
      <w:r>
        <w:rPr>
          <w:spacing w:val="-7"/>
          <w:sz w:val="22"/>
        </w:rPr>
        <w:t xml:space="preserve"> </w:t>
      </w:r>
      <w:r>
        <w:rPr>
          <w:sz w:val="22"/>
        </w:rPr>
        <w:t>Foundation.</w:t>
      </w:r>
      <w:r>
        <w:rPr>
          <w:spacing w:val="-4"/>
          <w:sz w:val="22"/>
        </w:rPr>
        <w:t xml:space="preserve"> </w:t>
      </w:r>
      <w:r>
        <w:rPr>
          <w:sz w:val="22"/>
        </w:rPr>
        <w:t>AICW</w:t>
      </w:r>
      <w:r>
        <w:rPr>
          <w:spacing w:val="-6"/>
          <w:sz w:val="22"/>
        </w:rPr>
        <w:t xml:space="preserve"> </w:t>
      </w:r>
      <w:r>
        <w:rPr>
          <w:sz w:val="22"/>
        </w:rPr>
        <w:t>Fellowship</w:t>
      </w:r>
      <w:r>
        <w:rPr>
          <w:spacing w:val="-4"/>
          <w:sz w:val="22"/>
        </w:rPr>
        <w:t xml:space="preserve"> </w:t>
      </w:r>
      <w:r>
        <w:rPr>
          <w:sz w:val="22"/>
        </w:rPr>
        <w:t>Program</w:t>
      </w:r>
      <w:r>
        <w:rPr>
          <w:spacing w:val="-8"/>
          <w:sz w:val="22"/>
        </w:rPr>
        <w:t xml:space="preserve"> </w:t>
      </w:r>
      <w:r>
        <w:rPr>
          <w:sz w:val="22"/>
        </w:rPr>
        <w:t>Guidelines.</w:t>
      </w:r>
      <w:r>
        <w:rPr>
          <w:spacing w:val="-4"/>
          <w:sz w:val="22"/>
        </w:rPr>
        <w:t xml:space="preserve"> </w:t>
      </w:r>
      <w:r>
        <w:rPr>
          <w:sz w:val="22"/>
        </w:rPr>
        <w:t>2026.</w:t>
      </w:r>
      <w:r>
        <w:rPr>
          <w:spacing w:val="-6"/>
          <w:sz w:val="22"/>
        </w:rPr>
        <w:t xml:space="preserve"> </w:t>
      </w:r>
      <w:r>
        <w:rPr>
          <w:sz w:val="22"/>
        </w:rPr>
        <w:t>Available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</w:t>
      </w:r>
      <w:r>
        <w:fldChar w:fldCharType="begin"/>
      </w:r>
      <w:r>
        <w:instrText xml:space="preserve"> HYPERLINK "http://www.edunetfoundation.org/" \h </w:instrText>
      </w:r>
      <w:r>
        <w:fldChar w:fldCharType="separate"/>
      </w:r>
      <w:r>
        <w:rPr>
          <w:spacing w:val="-2"/>
          <w:sz w:val="22"/>
        </w:rPr>
        <w:t>www.edunetfoundation.org</w:t>
      </w:r>
      <w:r>
        <w:rPr>
          <w:spacing w:val="-2"/>
          <w:sz w:val="22"/>
        </w:rPr>
        <w:fldChar w:fldCharType="end"/>
      </w:r>
    </w:p>
    <w:p w14:paraId="6EA4312D">
      <w:pPr>
        <w:pStyle w:val="10"/>
        <w:numPr>
          <w:ilvl w:val="0"/>
          <w:numId w:val="8"/>
        </w:numPr>
        <w:tabs>
          <w:tab w:val="left" w:pos="1080"/>
        </w:tabs>
        <w:spacing w:before="201" w:after="0" w:line="273" w:lineRule="auto"/>
        <w:ind w:left="1080" w:right="1818" w:hanging="360"/>
        <w:jc w:val="left"/>
        <w:rPr>
          <w:sz w:val="22"/>
        </w:rPr>
      </w:pPr>
      <w:r>
        <w:rPr>
          <w:sz w:val="22"/>
        </w:rPr>
        <w:t>LinkedIn</w:t>
      </w:r>
      <w:r>
        <w:rPr>
          <w:spacing w:val="-6"/>
          <w:sz w:val="22"/>
        </w:rPr>
        <w:t xml:space="preserve"> </w:t>
      </w:r>
      <w:r>
        <w:rPr>
          <w:sz w:val="22"/>
        </w:rPr>
        <w:t>Learning.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Analytics</w:t>
      </w:r>
      <w:r>
        <w:rPr>
          <w:spacing w:val="-4"/>
          <w:sz w:val="22"/>
        </w:rPr>
        <w:t xml:space="preserve"> </w:t>
      </w:r>
      <w:r>
        <w:rPr>
          <w:sz w:val="22"/>
        </w:rPr>
        <w:t>Courses.</w:t>
      </w:r>
      <w:r>
        <w:rPr>
          <w:spacing w:val="-5"/>
          <w:sz w:val="22"/>
        </w:rPr>
        <w:t xml:space="preserve"> </w:t>
      </w:r>
      <w:r>
        <w:rPr>
          <w:sz w:val="22"/>
        </w:rPr>
        <w:t>2026.</w:t>
      </w:r>
      <w:r>
        <w:rPr>
          <w:spacing w:val="-5"/>
          <w:sz w:val="22"/>
        </w:rPr>
        <w:t xml:space="preserve"> </w:t>
      </w:r>
      <w:r>
        <w:rPr>
          <w:sz w:val="22"/>
        </w:rPr>
        <w:t>Available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</w:t>
      </w:r>
      <w:r>
        <w:fldChar w:fldCharType="begin"/>
      </w:r>
      <w:r>
        <w:instrText xml:space="preserve"> HYPERLINK "http://www.linkedin.com/learning" \h </w:instrText>
      </w:r>
      <w:r>
        <w:fldChar w:fldCharType="separate"/>
      </w:r>
      <w:r>
        <w:rPr>
          <w:spacing w:val="-2"/>
          <w:sz w:val="22"/>
        </w:rPr>
        <w:t>www.linkedin.com/learning</w:t>
      </w:r>
      <w:r>
        <w:rPr>
          <w:spacing w:val="-2"/>
          <w:sz w:val="22"/>
        </w:rPr>
        <w:fldChar w:fldCharType="end"/>
      </w:r>
    </w:p>
    <w:p w14:paraId="20D0F106">
      <w:pPr>
        <w:pStyle w:val="10"/>
        <w:numPr>
          <w:ilvl w:val="0"/>
          <w:numId w:val="8"/>
        </w:numPr>
        <w:tabs>
          <w:tab w:val="left" w:pos="1080"/>
        </w:tabs>
        <w:spacing w:before="204" w:after="0" w:line="276" w:lineRule="auto"/>
        <w:ind w:left="1080" w:right="1898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Corporation.</w:t>
      </w:r>
      <w:r>
        <w:rPr>
          <w:spacing w:val="-7"/>
          <w:sz w:val="22"/>
        </w:rPr>
        <w:t xml:space="preserve"> </w:t>
      </w: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Excel</w:t>
      </w:r>
      <w:r>
        <w:rPr>
          <w:spacing w:val="-7"/>
          <w:sz w:val="22"/>
        </w:rPr>
        <w:t xml:space="preserve"> </w:t>
      </w:r>
      <w:r>
        <w:rPr>
          <w:sz w:val="22"/>
        </w:rPr>
        <w:t>Documentation.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https://support.microsoft.com/en-us/excel</w:t>
      </w:r>
    </w:p>
    <w:p w14:paraId="274DBDCB">
      <w:pPr>
        <w:pStyle w:val="10"/>
        <w:numPr>
          <w:ilvl w:val="0"/>
          <w:numId w:val="8"/>
        </w:numPr>
        <w:tabs>
          <w:tab w:val="left" w:pos="1080"/>
        </w:tabs>
        <w:spacing w:before="202" w:after="0" w:line="273" w:lineRule="auto"/>
        <w:ind w:left="1080" w:right="2476" w:hanging="360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Corporation.</w:t>
      </w:r>
      <w:r>
        <w:rPr>
          <w:spacing w:val="-7"/>
          <w:sz w:val="22"/>
        </w:rPr>
        <w:t xml:space="preserve"> </w:t>
      </w:r>
      <w:r>
        <w:rPr>
          <w:sz w:val="22"/>
        </w:rPr>
        <w:t>Power</w:t>
      </w:r>
      <w:r>
        <w:rPr>
          <w:spacing w:val="-7"/>
          <w:sz w:val="22"/>
        </w:rPr>
        <w:t xml:space="preserve"> </w:t>
      </w:r>
      <w:r>
        <w:rPr>
          <w:sz w:val="22"/>
        </w:rPr>
        <w:t>BI</w:t>
      </w:r>
      <w:r>
        <w:rPr>
          <w:spacing w:val="-7"/>
          <w:sz w:val="22"/>
        </w:rPr>
        <w:t xml:space="preserve"> </w:t>
      </w:r>
      <w:r>
        <w:rPr>
          <w:sz w:val="22"/>
        </w:rPr>
        <w:t>Documentation.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at: </w:t>
      </w:r>
      <w:r>
        <w:rPr>
          <w:spacing w:val="-2"/>
          <w:sz w:val="22"/>
        </w:rPr>
        <w:t>https://learn.microsoft.com/en-us/power-bi/</w:t>
      </w:r>
    </w:p>
    <w:p w14:paraId="1630D8A2">
      <w:pPr>
        <w:pStyle w:val="10"/>
        <w:numPr>
          <w:ilvl w:val="0"/>
          <w:numId w:val="8"/>
        </w:numPr>
        <w:tabs>
          <w:tab w:val="left" w:pos="1079"/>
        </w:tabs>
        <w:spacing w:before="203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0"/>
          <w:sz w:val="22"/>
        </w:rPr>
        <w:t xml:space="preserve"> </w:t>
      </w:r>
      <w:r>
        <w:rPr>
          <w:sz w:val="22"/>
        </w:rPr>
        <w:t>Corporation.</w:t>
      </w:r>
      <w:r>
        <w:rPr>
          <w:spacing w:val="-7"/>
          <w:sz w:val="22"/>
        </w:rPr>
        <w:t xml:space="preserve"> </w:t>
      </w:r>
      <w:r>
        <w:rPr>
          <w:sz w:val="22"/>
        </w:rPr>
        <w:t>Microsoft</w:t>
      </w:r>
      <w:r>
        <w:rPr>
          <w:spacing w:val="-7"/>
          <w:sz w:val="22"/>
        </w:rPr>
        <w:t xml:space="preserve"> </w:t>
      </w:r>
      <w:r>
        <w:rPr>
          <w:sz w:val="22"/>
        </w:rPr>
        <w:t>Copilot.</w:t>
      </w:r>
      <w:r>
        <w:rPr>
          <w:spacing w:val="-7"/>
          <w:sz w:val="22"/>
        </w:rPr>
        <w:t xml:space="preserve"> </w:t>
      </w:r>
      <w:r>
        <w:rPr>
          <w:sz w:val="22"/>
        </w:rPr>
        <w:t>Available</w:t>
      </w:r>
      <w:r>
        <w:rPr>
          <w:spacing w:val="-9"/>
          <w:sz w:val="22"/>
        </w:rPr>
        <w:t xml:space="preserve"> </w:t>
      </w:r>
      <w:r>
        <w:rPr>
          <w:sz w:val="22"/>
        </w:rPr>
        <w:t>at: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https://copilot.microsoft.com</w:t>
      </w:r>
    </w:p>
    <w:p w14:paraId="0CDB9836">
      <w:pPr>
        <w:pStyle w:val="10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20" w:right="1440" w:bottom="280" w:left="1440" w:header="720" w:footer="720" w:gutter="0"/>
          <w:cols w:space="720" w:num="1"/>
        </w:sectPr>
      </w:pPr>
    </w:p>
    <w:p w14:paraId="000CAF7B">
      <w:pPr>
        <w:pStyle w:val="10"/>
        <w:numPr>
          <w:ilvl w:val="0"/>
          <w:numId w:val="8"/>
        </w:numPr>
        <w:tabs>
          <w:tab w:val="left" w:pos="1079"/>
        </w:tabs>
        <w:spacing w:before="8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Kaggle</w:t>
      </w:r>
      <w:r>
        <w:rPr>
          <w:spacing w:val="-9"/>
          <w:sz w:val="22"/>
        </w:rPr>
        <w:t xml:space="preserve"> </w:t>
      </w:r>
      <w:r>
        <w:rPr>
          <w:sz w:val="22"/>
        </w:rPr>
        <w:t>Inc.</w:t>
      </w:r>
      <w:r>
        <w:rPr>
          <w:spacing w:val="-4"/>
          <w:sz w:val="22"/>
        </w:rPr>
        <w:t xml:space="preserve"> </w:t>
      </w:r>
      <w:r>
        <w:rPr>
          <w:sz w:val="22"/>
        </w:rPr>
        <w:t>Open</w:t>
      </w:r>
      <w:r>
        <w:rPr>
          <w:spacing w:val="-5"/>
          <w:sz w:val="22"/>
        </w:rPr>
        <w:t xml:space="preserve"> </w:t>
      </w:r>
      <w:r>
        <w:rPr>
          <w:sz w:val="22"/>
        </w:rPr>
        <w:t>Datasets.</w:t>
      </w:r>
      <w:r>
        <w:rPr>
          <w:spacing w:val="-4"/>
          <w:sz w:val="22"/>
        </w:rPr>
        <w:t xml:space="preserve"> </w:t>
      </w:r>
      <w:r>
        <w:rPr>
          <w:sz w:val="22"/>
        </w:rPr>
        <w:t>Available</w:t>
      </w:r>
      <w:r>
        <w:rPr>
          <w:spacing w:val="-6"/>
          <w:sz w:val="22"/>
        </w:rPr>
        <w:t xml:space="preserve"> </w:t>
      </w:r>
      <w:r>
        <w:rPr>
          <w:sz w:val="22"/>
        </w:rPr>
        <w:t>at:</w:t>
      </w:r>
      <w:r>
        <w:rPr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"https://www.kaggle.com/datasets"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https://www.kaggle.com/datasets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61BC5E4A">
      <w:pPr>
        <w:pStyle w:val="10"/>
        <w:numPr>
          <w:ilvl w:val="0"/>
          <w:numId w:val="8"/>
        </w:numPr>
        <w:tabs>
          <w:tab w:val="left" w:pos="1080"/>
        </w:tabs>
        <w:spacing w:before="237" w:after="0" w:line="276" w:lineRule="auto"/>
        <w:ind w:left="1080" w:right="366" w:hanging="360"/>
        <w:jc w:val="left"/>
        <w:rPr>
          <w:sz w:val="22"/>
        </w:rPr>
      </w:pPr>
      <w:r>
        <w:rPr>
          <w:sz w:val="22"/>
        </w:rPr>
        <w:t xml:space="preserve">Research Paper 1 Available at: </w:t>
      </w:r>
      <w:r>
        <w:fldChar w:fldCharType="begin"/>
      </w:r>
      <w:r>
        <w:instrText xml:space="preserve"> HYPERLINK "https://www.google.com/search?q=https%3A//www.researchgate.net/publication/383181829_The_Role_of_Artificial_Intelligence_in_Social_Media_Marketing_A_Comprehensive_Review_and_Future_Research_Directions"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https://www.google.com/search?q=https://www.researchgate.net/publication/38</w:t>
      </w:r>
      <w:r>
        <w:rPr>
          <w:color w:val="0000FF"/>
          <w:sz w:val="22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"https://www.google.com/search?q=https%3A//www.researchgate.net/publication/383181829_The_Role_of_Artificial_Intelligence_in_Social_Media_Marketing_A_Comprehensive_Review_and_Future_Research_Directions"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3181829_The_Role_of_Artificial_Intelligence_in_Social_Media_Marketing_A_Compreh</w:t>
      </w:r>
      <w:r>
        <w:rPr>
          <w:color w:val="0000FF"/>
          <w:sz w:val="22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fldChar w:fldCharType="begin"/>
      </w:r>
      <w:r>
        <w:instrText xml:space="preserve"> HYPERLINK "https://www.google.com/search?q=https%3A//www.researchgate.net/publication/383181829_The_Role_of_Artificial_Intelligence_in_Social_Media_Marketing_A_Comprehensive_Review_and_Future_Research_Directions"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ensive_Review_and_Future_Research_Directions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7FD1D461">
      <w:pPr>
        <w:pStyle w:val="10"/>
        <w:numPr>
          <w:ilvl w:val="0"/>
          <w:numId w:val="8"/>
        </w:numPr>
        <w:tabs>
          <w:tab w:val="left" w:pos="1080"/>
        </w:tabs>
        <w:spacing w:before="201" w:after="0" w:line="276" w:lineRule="auto"/>
        <w:ind w:left="1080" w:right="580" w:hanging="360"/>
        <w:jc w:val="left"/>
        <w:rPr>
          <w:sz w:val="22"/>
        </w:rPr>
      </w:pPr>
      <w:r>
        <w:rPr>
          <w:sz w:val="22"/>
        </w:rPr>
        <w:t xml:space="preserve">Research Paper 2 Available at: </w:t>
      </w:r>
      <w:r>
        <w:fldChar w:fldCharType="begin"/>
      </w:r>
      <w:r>
        <w:instrText xml:space="preserve"> HYPERLINK "https://www.google.com/search?q=https%3A//hbsp.harvard.edu/product/W20412-PDF-ENG"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https://www.google.com/search?q=https://hbsp.harvard.edu/product/W20412-</w:t>
      </w:r>
      <w:r>
        <w:rPr>
          <w:color w:val="0000FF"/>
          <w:sz w:val="22"/>
        </w:rPr>
        <w:fldChar w:fldCharType="end"/>
      </w:r>
      <w:r>
        <w:fldChar w:fldCharType="begin"/>
      </w:r>
      <w:r>
        <w:instrText xml:space="preserve"> HYPERLINK "https://www.google.com/search?q=https%3A//hbsp.harvard.edu/product/W20412-PDF-ENG"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PDF-ENG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083A4309">
      <w:pPr>
        <w:pStyle w:val="10"/>
        <w:numPr>
          <w:ilvl w:val="0"/>
          <w:numId w:val="8"/>
        </w:numPr>
        <w:tabs>
          <w:tab w:val="left" w:pos="1079"/>
        </w:tabs>
        <w:spacing w:before="19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10"/>
          <w:sz w:val="22"/>
        </w:rPr>
        <w:t xml:space="preserve"> </w:t>
      </w:r>
      <w:r>
        <w:rPr>
          <w:sz w:val="22"/>
        </w:rPr>
        <w:t>Paper</w:t>
      </w:r>
      <w:r>
        <w:rPr>
          <w:spacing w:val="-10"/>
          <w:sz w:val="22"/>
        </w:rPr>
        <w:t xml:space="preserve"> </w:t>
      </w:r>
      <w:r>
        <w:rPr>
          <w:sz w:val="22"/>
        </w:rPr>
        <w:t>3</w:t>
      </w:r>
      <w:r>
        <w:rPr>
          <w:spacing w:val="-9"/>
          <w:sz w:val="22"/>
        </w:rPr>
        <w:t xml:space="preserve"> </w:t>
      </w:r>
      <w:r>
        <w:rPr>
          <w:sz w:val="22"/>
        </w:rPr>
        <w:t>Available</w:t>
      </w:r>
      <w:r>
        <w:rPr>
          <w:spacing w:val="-9"/>
          <w:sz w:val="22"/>
        </w:rPr>
        <w:t xml:space="preserve"> </w:t>
      </w:r>
      <w:r>
        <w:rPr>
          <w:sz w:val="22"/>
        </w:rPr>
        <w:t>at: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"https://www.mdpi.com/2079-9292/13/19/3953" \h </w:instrText>
      </w:r>
      <w:r>
        <w:fldChar w:fldCharType="separate"/>
      </w:r>
      <w:r>
        <w:rPr>
          <w:color w:val="0000FF"/>
          <w:sz w:val="22"/>
          <w:u w:val="single" w:color="0000FF"/>
        </w:rPr>
        <w:t>https://www.mdpi.com/2079-</w:t>
      </w:r>
      <w:r>
        <w:rPr>
          <w:color w:val="0000FF"/>
          <w:spacing w:val="-2"/>
          <w:sz w:val="22"/>
          <w:u w:val="single" w:color="0000FF"/>
        </w:rPr>
        <w:t>9292/13/19/3953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527A0EE6">
      <w:pPr>
        <w:pStyle w:val="10"/>
        <w:numPr>
          <w:ilvl w:val="0"/>
          <w:numId w:val="8"/>
        </w:numPr>
        <w:tabs>
          <w:tab w:val="left" w:pos="1080"/>
        </w:tabs>
        <w:spacing w:before="239" w:after="0" w:line="276" w:lineRule="auto"/>
        <w:ind w:left="1080" w:right="417" w:hanging="360"/>
        <w:jc w:val="left"/>
        <w:rPr>
          <w:sz w:val="22"/>
        </w:rPr>
      </w:pPr>
      <w:r>
        <w:rPr>
          <w:sz w:val="22"/>
        </w:rPr>
        <w:t xml:space="preserve">Research Paper 4 Available at: </w:t>
      </w:r>
      <w:r>
        <w:fldChar w:fldCharType="begin"/>
      </w:r>
      <w:r>
        <w:instrText xml:space="preserve"> HYPERLINK "https://www.researchgate.net/publication/385265335_AI-Powered_Chatbots_in_Customer_Service_Impact_on_Brand_Loyalty_and_Conversion_Rates"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https://www.researchgate.net/publication/385265335_AI-</w:t>
      </w:r>
      <w:r>
        <w:rPr>
          <w:color w:val="0000FF"/>
          <w:sz w:val="22"/>
        </w:rPr>
        <w:fldChar w:fldCharType="end"/>
      </w:r>
      <w:r>
        <w:fldChar w:fldCharType="begin"/>
      </w:r>
      <w:r>
        <w:instrText xml:space="preserve"> HYPERLINK "https://www.researchgate.net/publication/385265335_AI-Powered_Chatbots_in_Customer_Service_Impact_on_Brand_Loyalty_and_Conversion_Rates"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Powered_Chatbots_in_Customer_Service_Impact_on_Brand_Loyalty_and_Conversion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215577F1">
      <w:pPr>
        <w:pStyle w:val="7"/>
        <w:spacing w:before="1"/>
        <w:ind w:left="1080"/>
      </w:pPr>
      <w:r>
        <w:fldChar w:fldCharType="begin"/>
      </w:r>
      <w:r>
        <w:instrText xml:space="preserve"> HYPERLINK "https://www.researchgate.net/publication/385265335_AI-Powered_Chatbots_in_Customer_Service_Impact_on_Brand_Loyalty_and_Conversion_Rates"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_Rates</w:t>
      </w:r>
      <w:r>
        <w:rPr>
          <w:color w:val="0000FF"/>
          <w:spacing w:val="-2"/>
          <w:u w:val="single" w:color="0000FF"/>
        </w:rPr>
        <w:fldChar w:fldCharType="end"/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600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35" w:hanging="425"/>
        <w:jc w:val="left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4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9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4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19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63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08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53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98" w:hanging="425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619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"/>
      <w:lvlJc w:val="left"/>
      <w:pPr>
        <w:ind w:left="78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3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3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6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0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53" w:hanging="42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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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8C0A27"/>
    <w:rsid w:val="06C96327"/>
    <w:rsid w:val="091F2117"/>
    <w:rsid w:val="28BA1393"/>
    <w:rsid w:val="4C667CDD"/>
    <w:rsid w:val="54724EF3"/>
    <w:rsid w:val="7172232C"/>
    <w:rsid w:val="74FC60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8" w:right="88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8" w:hanging="25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39"/>
      <w:ind w:left="581" w:hanging="238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8">
    <w:name w:val="Title"/>
    <w:basedOn w:val="1"/>
    <w:qFormat/>
    <w:uiPriority w:val="1"/>
    <w:pPr>
      <w:ind w:left="88" w:right="88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01"/>
      <w:ind w:left="1080" w:hanging="360"/>
    </w:pPr>
    <w:rPr>
      <w:rFonts w:ascii="Cambria" w:hAnsi="Cambria" w:eastAsia="Cambria" w:cs="Cambria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1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81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2026-04-02T12:28:00Z</dcterms:created>
  <dc:creator>python-docx</dc:creator>
  <cp:lastModifiedBy>Priyanshi Mishra</cp:lastModifiedBy>
  <dcterms:modified xsi:type="dcterms:W3CDTF">2026-04-06T13:52:32Z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D:20260311215721+05'30'</vt:lpwstr>
  </property>
  <property fmtid="{D5CDD505-2E9C-101B-9397-08002B2CF9AE}" pid="7" name="KSOProductBuildVer">
    <vt:lpwstr>1033-12.2.0.23196</vt:lpwstr>
  </property>
  <property fmtid="{D5CDD505-2E9C-101B-9397-08002B2CF9AE}" pid="8" name="ICV">
    <vt:lpwstr>10ADE01ABE2F4D5AA625D3CF0A76B515_13</vt:lpwstr>
  </property>
</Properties>
</file>